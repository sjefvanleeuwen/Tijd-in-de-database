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B83" w:rsidRPr="001D1B83" w:rsidRDefault="001D1B83" w:rsidP="008C2EB1">
      <w:pPr>
        <w:pStyle w:val="Kop1"/>
        <w:shd w:val="clear" w:color="auto" w:fill="FFFFFF"/>
        <w:spacing w:after="0" w:line="240" w:lineRule="auto"/>
        <w:rPr>
          <w:rFonts w:ascii="Helvetica" w:hAnsi="Helvetica"/>
          <w:sz w:val="36"/>
          <w:szCs w:val="36"/>
          <w:lang w:val="en"/>
        </w:rPr>
      </w:pPr>
      <w:r w:rsidRPr="001D1B83">
        <w:rPr>
          <w:sz w:val="36"/>
          <w:szCs w:val="36"/>
          <w:lang w:val="en"/>
        </w:rPr>
        <w:t>Relational Databases vs Graph Databases</w:t>
      </w:r>
    </w:p>
    <w:p w:rsidR="00836FD3" w:rsidRDefault="001D1B83" w:rsidP="008C2EB1">
      <w:pPr>
        <w:pStyle w:val="Geenafstand"/>
        <w:rPr>
          <w:lang w:val="en"/>
        </w:rPr>
      </w:pPr>
      <w:r>
        <w:rPr>
          <w:lang w:val="en"/>
        </w:rPr>
        <w:t xml:space="preserve">By: </w:t>
      </w:r>
      <w:hyperlink r:id="rId8" w:tooltip="author profile for Siddharth Mehta" w:history="1">
        <w:proofErr w:type="spellStart"/>
        <w:r>
          <w:rPr>
            <w:rStyle w:val="Hyperlink"/>
            <w:lang w:val="en"/>
          </w:rPr>
          <w:t>Siddharth</w:t>
        </w:r>
        <w:proofErr w:type="spellEnd"/>
        <w:r>
          <w:rPr>
            <w:rStyle w:val="Hyperlink"/>
            <w:lang w:val="en"/>
          </w:rPr>
          <w:t xml:space="preserve"> Mehta</w:t>
        </w:r>
      </w:hyperlink>
      <w:r>
        <w:rPr>
          <w:lang w:val="en"/>
        </w:rPr>
        <w:t xml:space="preserve">   |   Last Updated: 2019-07-25   |   </w:t>
      </w:r>
      <w:hyperlink r:id="rId9" w:anchor="comments" w:tooltip="read and post comments" w:history="1">
        <w:r>
          <w:rPr>
            <w:rStyle w:val="Hyperlink"/>
            <w:lang w:val="en"/>
          </w:rPr>
          <w:t>Comments</w:t>
        </w:r>
      </w:hyperlink>
      <w:r>
        <w:rPr>
          <w:lang w:val="en"/>
        </w:rPr>
        <w:t xml:space="preserve">   |  </w:t>
      </w:r>
      <w:r>
        <w:rPr>
          <w:rStyle w:val="hide-for-small"/>
          <w:lang w:val="en"/>
        </w:rPr>
        <w:t xml:space="preserve"> Related Tips: </w:t>
      </w:r>
      <w:hyperlink r:id="rId10" w:history="1">
        <w:r>
          <w:rPr>
            <w:rStyle w:val="Hyperlink"/>
            <w:lang w:val="en"/>
          </w:rPr>
          <w:t>More</w:t>
        </w:r>
      </w:hyperlink>
      <w:r>
        <w:rPr>
          <w:rStyle w:val="hide-for-small"/>
          <w:lang w:val="en"/>
        </w:rPr>
        <w:t xml:space="preserve"> &gt; </w:t>
      </w:r>
      <w:hyperlink r:id="rId11" w:history="1">
        <w:r>
          <w:rPr>
            <w:rStyle w:val="Hyperlink"/>
            <w:lang w:val="en"/>
          </w:rPr>
          <w:t>SQL Server 2017</w:t>
        </w:r>
      </w:hyperlink>
    </w:p>
    <w:p w:rsidR="001D1B83" w:rsidRDefault="001D1B83" w:rsidP="008C2EB1">
      <w:pPr>
        <w:pStyle w:val="Geenafstand"/>
        <w:rPr>
          <w:lang w:val="en"/>
        </w:rPr>
      </w:pPr>
    </w:p>
    <w:p w:rsidR="001D1B83" w:rsidRDefault="001D1B83" w:rsidP="008C2EB1">
      <w:pPr>
        <w:pStyle w:val="Geenafstand"/>
        <w:rPr>
          <w:lang w:val="en"/>
        </w:rPr>
      </w:pPr>
    </w:p>
    <w:p w:rsidR="001D1B83" w:rsidRDefault="001D1B83" w:rsidP="008C2EB1">
      <w:pPr>
        <w:pStyle w:val="Geenafstand"/>
      </w:pPr>
      <w:hyperlink r:id="rId12" w:history="1">
        <w:r>
          <w:rPr>
            <w:rStyle w:val="Hyperlink"/>
          </w:rPr>
          <w:t>https://www.mssqltips.com/sqlservertip/6105/relational-databases-vs-graph-databases/</w:t>
        </w:r>
      </w:hyperlink>
    </w:p>
    <w:p w:rsidR="001D1B83" w:rsidRDefault="001D1B83" w:rsidP="008C2EB1">
      <w:pPr>
        <w:pStyle w:val="Geenafstand"/>
      </w:pPr>
    </w:p>
    <w:p w:rsidR="001D1B83" w:rsidRPr="00836FD3" w:rsidRDefault="001D1B83" w:rsidP="008C2EB1">
      <w:pPr>
        <w:pStyle w:val="Geenafstand"/>
      </w:pPr>
    </w:p>
    <w:p w:rsidR="00364DAC" w:rsidRPr="008C2EB1" w:rsidRDefault="00364DAC" w:rsidP="008C2EB1">
      <w:pPr>
        <w:pStyle w:val="Kop5"/>
        <w:shd w:val="clear" w:color="auto" w:fill="FFFFFF"/>
        <w:spacing w:line="240" w:lineRule="auto"/>
        <w:rPr>
          <w:rFonts w:ascii="Helvetica" w:hAnsi="Helvetica"/>
          <w:sz w:val="32"/>
          <w:szCs w:val="32"/>
          <w:lang w:val="en"/>
        </w:rPr>
      </w:pPr>
      <w:r w:rsidRPr="008C2EB1">
        <w:rPr>
          <w:sz w:val="32"/>
          <w:szCs w:val="32"/>
          <w:lang w:val="en"/>
        </w:rPr>
        <w:t>Problem</w:t>
      </w:r>
    </w:p>
    <w:p w:rsidR="00364DAC" w:rsidRDefault="00364DAC" w:rsidP="008C2EB1">
      <w:pPr>
        <w:pStyle w:val="Normaalweb"/>
        <w:shd w:val="clear" w:color="auto" w:fill="FFFFFF"/>
        <w:rPr>
          <w:rFonts w:cs="Helvetica"/>
          <w:color w:val="222222"/>
          <w:lang w:val="en"/>
        </w:rPr>
      </w:pPr>
      <w:r>
        <w:rPr>
          <w:rFonts w:cs="Helvetica"/>
          <w:color w:val="222222"/>
          <w:lang w:val="en"/>
        </w:rPr>
        <w:t xml:space="preserve">Relational databases are found almost in every conceivable business scenario, and SQL is arguably the de-facto standard of accessing data from database systems. With the advent of </w:t>
      </w:r>
      <w:proofErr w:type="spellStart"/>
      <w:r>
        <w:rPr>
          <w:rFonts w:cs="Helvetica"/>
          <w:color w:val="222222"/>
          <w:lang w:val="en"/>
        </w:rPr>
        <w:t>NoSQL</w:t>
      </w:r>
      <w:proofErr w:type="spellEnd"/>
      <w:r>
        <w:rPr>
          <w:rFonts w:cs="Helvetica"/>
          <w:color w:val="222222"/>
          <w:lang w:val="en"/>
        </w:rPr>
        <w:t xml:space="preserve"> database systems, as well as with some very successful adopters of graph like Google, Facebook, LinkedIn and others, graph has become quite popular and the database community is not that aware and open towards non-relational database management systems. With such a wide adoption of relational databases and a large community of relational database professionals, eventually one would encounter questions like what’s the difference between a relational database and a graph database, when should I consider using a graph database, etc.</w:t>
      </w:r>
    </w:p>
    <w:p w:rsidR="00364DAC" w:rsidRDefault="00364DAC" w:rsidP="008C2EB1">
      <w:pPr>
        <w:pStyle w:val="Normaalweb"/>
        <w:shd w:val="clear" w:color="auto" w:fill="FFFFFF"/>
        <w:rPr>
          <w:rFonts w:cs="Helvetica"/>
          <w:color w:val="222222"/>
          <w:lang w:val="en"/>
        </w:rPr>
      </w:pPr>
      <w:r>
        <w:rPr>
          <w:rFonts w:cs="Helvetica"/>
          <w:color w:val="222222"/>
          <w:lang w:val="en"/>
        </w:rPr>
        <w:t>In this tip, we will address questions that will help relational database developers understand the various considerations for using a graph database.</w:t>
      </w:r>
    </w:p>
    <w:p w:rsidR="0061475D" w:rsidRDefault="0061475D" w:rsidP="008C2EB1">
      <w:pPr>
        <w:pStyle w:val="Normaalweb"/>
        <w:shd w:val="clear" w:color="auto" w:fill="FFFFFF"/>
        <w:rPr>
          <w:rFonts w:cs="Helvetica"/>
          <w:color w:val="222222"/>
          <w:lang w:val="en"/>
        </w:rPr>
      </w:pPr>
    </w:p>
    <w:p w:rsidR="00364DAC" w:rsidRPr="008C2EB1" w:rsidRDefault="00364DAC" w:rsidP="008C2EB1">
      <w:pPr>
        <w:pStyle w:val="Kop5"/>
        <w:shd w:val="clear" w:color="auto" w:fill="FFFFFF"/>
        <w:spacing w:line="240" w:lineRule="auto"/>
        <w:rPr>
          <w:rFonts w:cs="Helvetica"/>
          <w:color w:val="222222"/>
          <w:sz w:val="32"/>
          <w:szCs w:val="32"/>
          <w:lang w:val="en"/>
        </w:rPr>
      </w:pPr>
      <w:r w:rsidRPr="008C2EB1">
        <w:rPr>
          <w:sz w:val="32"/>
          <w:szCs w:val="32"/>
          <w:lang w:val="en"/>
        </w:rPr>
        <w:t>Solution</w:t>
      </w:r>
    </w:p>
    <w:p w:rsidR="00364DAC" w:rsidRDefault="00364DAC" w:rsidP="008C2EB1">
      <w:pPr>
        <w:pStyle w:val="Normaalweb"/>
        <w:shd w:val="clear" w:color="auto" w:fill="FFFFFF"/>
        <w:rPr>
          <w:rFonts w:cs="Helvetica"/>
          <w:color w:val="222222"/>
          <w:lang w:val="en"/>
        </w:rPr>
      </w:pPr>
      <w:r>
        <w:rPr>
          <w:rFonts w:cs="Helvetica"/>
          <w:color w:val="222222"/>
          <w:lang w:val="en"/>
        </w:rPr>
        <w:t xml:space="preserve">As the complexity in data and value in relationships increases, the ability of relational databases to address the data requirements decreases and use of graph databases increases, which leads to the adoption of graph databases for the right use-cases. </w:t>
      </w:r>
    </w:p>
    <w:p w:rsidR="00364DAC" w:rsidRDefault="00364DAC" w:rsidP="008C2EB1">
      <w:pPr>
        <w:pStyle w:val="Normaalweb"/>
        <w:shd w:val="clear" w:color="auto" w:fill="FFFFFF"/>
        <w:rPr>
          <w:rFonts w:cs="Helvetica"/>
          <w:color w:val="222222"/>
          <w:lang w:val="en"/>
        </w:rPr>
      </w:pPr>
      <w:r>
        <w:rPr>
          <w:rFonts w:cs="Helvetica"/>
          <w:color w:val="222222"/>
          <w:lang w:val="en"/>
        </w:rPr>
        <w:t xml:space="preserve">Data exists in various forms from simplest structures and relationships to the very complex forms. At its simplest form, data can be expressed in the form of key-value pairs. Key value databases store data in terms of unique identifiers which are also known as keys, and they have corresponding values. Examples of key values are connection string, session tokens, products in an e-commerce site, etc. Considering a relatively complex form of data with increased relationships, the next logical move from key-value stores goes towards </w:t>
      </w:r>
      <w:proofErr w:type="spellStart"/>
      <w:r>
        <w:rPr>
          <w:rFonts w:cs="Helvetica"/>
          <w:color w:val="222222"/>
          <w:lang w:val="en"/>
        </w:rPr>
        <w:t>NoSQL</w:t>
      </w:r>
      <w:proofErr w:type="spellEnd"/>
      <w:r>
        <w:rPr>
          <w:rFonts w:cs="Helvetica"/>
          <w:color w:val="222222"/>
          <w:lang w:val="en"/>
        </w:rPr>
        <w:t xml:space="preserve"> data stores.</w:t>
      </w:r>
    </w:p>
    <w:p w:rsidR="00364DAC" w:rsidRDefault="00364DAC" w:rsidP="008C2EB1">
      <w:pPr>
        <w:pStyle w:val="Normaalweb"/>
        <w:shd w:val="clear" w:color="auto" w:fill="FFFFFF"/>
        <w:rPr>
          <w:rFonts w:cs="Helvetica"/>
          <w:color w:val="222222"/>
          <w:lang w:val="en"/>
        </w:rPr>
      </w:pPr>
      <w:proofErr w:type="spellStart"/>
      <w:r>
        <w:rPr>
          <w:rFonts w:cs="Helvetica"/>
          <w:color w:val="222222"/>
          <w:lang w:val="en"/>
        </w:rPr>
        <w:t>NoSQL</w:t>
      </w:r>
      <w:proofErr w:type="spellEnd"/>
      <w:r>
        <w:rPr>
          <w:rFonts w:cs="Helvetica"/>
          <w:color w:val="222222"/>
          <w:lang w:val="en"/>
        </w:rPr>
        <w:t xml:space="preserve"> data stores are of various types like document oriented, key-value, columnar, object store, XML store, etc. The data complexity handled by these data stores expands to more complex structures like JSON documents, blob objects, unstructured data, etc. But these data elements are generally not expected to have very strong and rigid relationships. The data elements are self-sufficient and grouped under a common logical space like an index or a database without necessarily having to have a point to point relationship with other data elements.</w:t>
      </w:r>
    </w:p>
    <w:p w:rsidR="00364DAC" w:rsidRDefault="00364DAC" w:rsidP="008C2EB1">
      <w:pPr>
        <w:pStyle w:val="Normaalweb"/>
        <w:shd w:val="clear" w:color="auto" w:fill="FFFFFF"/>
        <w:rPr>
          <w:rFonts w:cs="Helvetica"/>
          <w:color w:val="222222"/>
          <w:lang w:val="en"/>
        </w:rPr>
      </w:pPr>
      <w:r>
        <w:rPr>
          <w:rFonts w:cs="Helvetica"/>
          <w:color w:val="222222"/>
          <w:lang w:val="en"/>
        </w:rPr>
        <w:t>Once the data complexity increases to complex schemas, stringent constraints on the data as well as transactions, the relationship of one entity with another, and the need to control as well as manage those relationship in a highly controlled manner, relational databases come into picture. Relational databases have been generally seen as the norm of database management unless the use-case requires out-of-the-ordinary characteristics from a database management system for structured data.</w:t>
      </w:r>
    </w:p>
    <w:p w:rsidR="00364DAC" w:rsidRDefault="00364DAC" w:rsidP="008C2EB1">
      <w:pPr>
        <w:pStyle w:val="Normaalweb"/>
        <w:shd w:val="clear" w:color="auto" w:fill="FFFFFF"/>
        <w:rPr>
          <w:rFonts w:cs="Helvetica"/>
          <w:color w:val="222222"/>
          <w:lang w:val="en"/>
        </w:rPr>
      </w:pPr>
      <w:r>
        <w:rPr>
          <w:rFonts w:cs="Helvetica"/>
          <w:color w:val="222222"/>
          <w:lang w:val="en"/>
        </w:rPr>
        <w:t>A relational database typically stores data in normalized schemas which is formed of a set of normalized as well as de-normalized tables organized typically under databases and schemas. These tables have fixed attributes also known as fields, which have features like data-types, constraints, etc. If the consumers have a rapidly changing need compared to the structure created in the relational databases, it requires a schema or structural change in the database to suit the needs of consumption. Else it would require a high level of overhead to modulate the data from the fixed structure of the relational databases to the needs of consumers.</w:t>
      </w:r>
    </w:p>
    <w:p w:rsidR="00364DAC" w:rsidRDefault="00364DAC"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lastRenderedPageBreak/>
        <w:drawing>
          <wp:inline distT="0" distB="0" distL="0" distR="0">
            <wp:extent cx="6761700" cy="4183811"/>
            <wp:effectExtent l="0" t="0" r="1270" b="7620"/>
            <wp:docPr id="2" name="Afbeelding 2" descr="Northwind Database Log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wind Database Logical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1994" cy="4190181"/>
                    </a:xfrm>
                    <a:prstGeom prst="rect">
                      <a:avLst/>
                    </a:prstGeom>
                    <a:noFill/>
                    <a:ln>
                      <a:noFill/>
                    </a:ln>
                  </pic:spPr>
                </pic:pic>
              </a:graphicData>
            </a:graphic>
          </wp:inline>
        </w:drawing>
      </w:r>
    </w:p>
    <w:p w:rsidR="0061475D" w:rsidRDefault="0061475D" w:rsidP="008C2EB1">
      <w:pPr>
        <w:pStyle w:val="Normaalweb"/>
        <w:shd w:val="clear" w:color="auto" w:fill="FFFFFF"/>
        <w:rPr>
          <w:rFonts w:cs="Helvetica"/>
          <w:color w:val="222222"/>
          <w:lang w:val="en"/>
        </w:rPr>
      </w:pPr>
    </w:p>
    <w:p w:rsidR="00364DAC" w:rsidRDefault="00364DAC" w:rsidP="008C2EB1">
      <w:pPr>
        <w:pStyle w:val="Normaalweb"/>
        <w:shd w:val="clear" w:color="auto" w:fill="FFFFFF"/>
        <w:rPr>
          <w:rFonts w:cs="Helvetica"/>
          <w:color w:val="222222"/>
          <w:lang w:val="en"/>
        </w:rPr>
      </w:pPr>
      <w:r>
        <w:rPr>
          <w:rFonts w:cs="Helvetica"/>
          <w:color w:val="222222"/>
          <w:lang w:val="en"/>
        </w:rPr>
        <w:t xml:space="preserve">The diagram shown above is a logical database diagram of the </w:t>
      </w:r>
      <w:proofErr w:type="spellStart"/>
      <w:r>
        <w:rPr>
          <w:rFonts w:cs="Helvetica"/>
          <w:color w:val="222222"/>
          <w:lang w:val="en"/>
        </w:rPr>
        <w:t>Northwind</w:t>
      </w:r>
      <w:proofErr w:type="spellEnd"/>
      <w:r>
        <w:rPr>
          <w:rFonts w:cs="Helvetica"/>
          <w:color w:val="222222"/>
          <w:lang w:val="en"/>
        </w:rPr>
        <w:t xml:space="preserve"> sample database that shows how tables are interconnected with primary and foreign keys. These relationships between normalized tables are evaluated at query time by joining attributes from one or more tables with another which is typically known as table JOINs. These are performance intensive operations, and the larger the scale of the data the harder it becomes to perform these joins to extract the desired data using the right relationships. </w:t>
      </w:r>
    </w:p>
    <w:p w:rsidR="00364DAC" w:rsidRDefault="00364DAC" w:rsidP="008C2EB1">
      <w:pPr>
        <w:pStyle w:val="Normaalweb"/>
        <w:shd w:val="clear" w:color="auto" w:fill="FFFFFF"/>
        <w:rPr>
          <w:rFonts w:cs="Helvetica"/>
          <w:color w:val="222222"/>
          <w:lang w:val="en"/>
        </w:rPr>
      </w:pPr>
      <w:r>
        <w:rPr>
          <w:rFonts w:cs="Helvetica"/>
          <w:color w:val="222222"/>
          <w:lang w:val="en"/>
        </w:rPr>
        <w:t xml:space="preserve">Entities can have one-to-one, one-to-many as well as many-to-many relationships. These relationships can be direct between two tables, or indirect as well. For example, a business can have departments, which can have employees. To find employees that belong to a business, either data would have to be joined through departments, or the data would have to be </w:t>
      </w:r>
      <w:proofErr w:type="spellStart"/>
      <w:r>
        <w:rPr>
          <w:rFonts w:cs="Helvetica"/>
          <w:color w:val="222222"/>
          <w:lang w:val="en"/>
        </w:rPr>
        <w:t>denormalized</w:t>
      </w:r>
      <w:proofErr w:type="spellEnd"/>
      <w:r>
        <w:rPr>
          <w:rFonts w:cs="Helvetica"/>
          <w:color w:val="222222"/>
          <w:lang w:val="en"/>
        </w:rPr>
        <w:t xml:space="preserve"> in a single table, which may cause loss of relationships. The more complex the data grows, the more one would normalize entities in a relational database and the representation of relationships becomes more convoluted.</w:t>
      </w:r>
    </w:p>
    <w:p w:rsidR="00364DAC" w:rsidRDefault="00364DAC" w:rsidP="008C2EB1">
      <w:pPr>
        <w:pStyle w:val="Normaalweb"/>
        <w:shd w:val="clear" w:color="auto" w:fill="FFFFFF"/>
        <w:rPr>
          <w:rFonts w:cs="Helvetica"/>
          <w:color w:val="222222"/>
          <w:lang w:val="en"/>
        </w:rPr>
      </w:pPr>
      <w:r>
        <w:rPr>
          <w:rFonts w:cs="Helvetica"/>
          <w:color w:val="222222"/>
          <w:lang w:val="en"/>
        </w:rPr>
        <w:t xml:space="preserve">At this stage, when the complexity or variability of data is extreme and the value or utilization of relationships between entities is of prime importance, graph databases becomes a natural choice. Some of the typical examples of use-cases for graph data models are fraud detection, supply-chain, network related data, etc. One of the most easily understood example of a graph is a social network graph, where people are entities and the associations between them are relationships. A subset of the relationships in the </w:t>
      </w:r>
      <w:proofErr w:type="spellStart"/>
      <w:r>
        <w:rPr>
          <w:rFonts w:cs="Helvetica"/>
          <w:color w:val="222222"/>
          <w:lang w:val="en"/>
        </w:rPr>
        <w:t>Northwind</w:t>
      </w:r>
      <w:proofErr w:type="spellEnd"/>
      <w:r>
        <w:rPr>
          <w:rFonts w:cs="Helvetica"/>
          <w:color w:val="222222"/>
          <w:lang w:val="en"/>
        </w:rPr>
        <w:t xml:space="preserve"> database can be represented as shown in the below diagram.</w:t>
      </w:r>
    </w:p>
    <w:p w:rsidR="00364DAC" w:rsidRDefault="00364DAC"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lastRenderedPageBreak/>
        <w:drawing>
          <wp:inline distT="0" distB="0" distL="0" distR="0">
            <wp:extent cx="5598544" cy="4638393"/>
            <wp:effectExtent l="0" t="0" r="2540" b="0"/>
            <wp:docPr id="1" name="Afbeelding 1" descr="Graph model of Northwi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model of Northwind Data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342" cy="4640711"/>
                    </a:xfrm>
                    <a:prstGeom prst="rect">
                      <a:avLst/>
                    </a:prstGeom>
                    <a:noFill/>
                    <a:ln>
                      <a:noFill/>
                    </a:ln>
                  </pic:spPr>
                </pic:pic>
              </a:graphicData>
            </a:graphic>
          </wp:inline>
        </w:drawing>
      </w:r>
    </w:p>
    <w:p w:rsidR="0061475D" w:rsidRDefault="0061475D" w:rsidP="008C2EB1">
      <w:pPr>
        <w:pStyle w:val="Normaalweb"/>
        <w:shd w:val="clear" w:color="auto" w:fill="FFFFFF"/>
        <w:rPr>
          <w:rFonts w:cs="Helvetica"/>
          <w:color w:val="222222"/>
          <w:lang w:val="en"/>
        </w:rPr>
      </w:pPr>
    </w:p>
    <w:p w:rsidR="00364DAC" w:rsidRDefault="00364DAC" w:rsidP="008C2EB1">
      <w:pPr>
        <w:pStyle w:val="Normaalweb"/>
        <w:shd w:val="clear" w:color="auto" w:fill="FFFFFF"/>
        <w:rPr>
          <w:rFonts w:cs="Helvetica"/>
          <w:color w:val="222222"/>
          <w:lang w:val="en"/>
        </w:rPr>
      </w:pPr>
      <w:r>
        <w:rPr>
          <w:rFonts w:cs="Helvetica"/>
          <w:color w:val="222222"/>
          <w:lang w:val="en"/>
        </w:rPr>
        <w:t>Let us understand the key characteristics of a graph.</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In a graph data model, the conceptual model becomes the actual physical model of the graph. We create entities first and then associate them with relationships, and the data is stored in the same manner unlike relational databases where data is always joined with one or more attributes.</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A graph database does not have any fixed schema, but graph can have directions in the edges, sub-graphs, weight of the edges and other such features that define relationships.</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Relationships are physically stored in the database along with actual data, which makes data retrieval much faster compared to relational databases which evaluate relationships at query time.</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Graph database reduce the amount of data required to derive insights typically in a highly connected data environment, as it does not have fixed data structure limitations like relational databases.</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A graph data model is composed of nodes and edges, where nodes are the entities and edges are relationships between those entities.</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Graph models are basically of two types – Labeled Property Graph and Resource Description Framework (RDF). A Property Graph generally has nodes and edges with unique ids, and internal structures attached to them in the form of key-value pairs. RDFs on the other hand are formed of triples also known as subject-predicate-object, which represent two nodes associated by an edge, without any internal structure.</w:t>
      </w:r>
    </w:p>
    <w:p w:rsidR="00364DAC" w:rsidRPr="0061475D" w:rsidRDefault="00364DAC" w:rsidP="0061475D">
      <w:pPr>
        <w:numPr>
          <w:ilvl w:val="0"/>
          <w:numId w:val="7"/>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Gremlin is typically used to query a property graph, and SPARQL for querying an RDF graph. Cypher is another query language for graph querying.</w:t>
      </w:r>
    </w:p>
    <w:p w:rsidR="00364DAC" w:rsidRPr="0061475D" w:rsidRDefault="00364DAC" w:rsidP="0061475D">
      <w:pPr>
        <w:pStyle w:val="Normaalweb"/>
        <w:shd w:val="clear" w:color="auto" w:fill="FFFFFF"/>
        <w:ind w:left="340"/>
        <w:rPr>
          <w:rFonts w:cs="Helvetica"/>
          <w:color w:val="222222"/>
          <w:sz w:val="22"/>
          <w:szCs w:val="22"/>
          <w:lang w:val="en"/>
        </w:rPr>
      </w:pPr>
      <w:r w:rsidRPr="0061475D">
        <w:rPr>
          <w:rFonts w:cs="Helvetica"/>
          <w:color w:val="222222"/>
          <w:sz w:val="22"/>
          <w:szCs w:val="22"/>
          <w:lang w:val="en"/>
        </w:rPr>
        <w:t>Microsoft Azure Cosmos DB as well as Microsoft SQL Server both support hosting graph database models. Now that we understand why and when we would start using a graph database, I would highly encourage you to analyze how these databases support graph database models and the mechanism to exploit the maximum potential of these database systems for the right use-cases.</w:t>
      </w:r>
    </w:p>
    <w:p w:rsidR="00364DAC" w:rsidRPr="0061475D" w:rsidRDefault="00364DAC" w:rsidP="0061475D">
      <w:pPr>
        <w:pStyle w:val="Kop5"/>
        <w:shd w:val="clear" w:color="auto" w:fill="FFFFFF"/>
        <w:spacing w:line="240" w:lineRule="auto"/>
        <w:ind w:left="340"/>
        <w:rPr>
          <w:rFonts w:cs="Helvetica"/>
          <w:color w:val="222222"/>
          <w:sz w:val="22"/>
          <w:lang w:val="en"/>
        </w:rPr>
      </w:pPr>
      <w:r w:rsidRPr="0061475D">
        <w:rPr>
          <w:sz w:val="22"/>
          <w:lang w:val="en"/>
        </w:rPr>
        <w:t>Next Steps</w:t>
      </w:r>
    </w:p>
    <w:p w:rsidR="00364DAC" w:rsidRPr="0061475D" w:rsidRDefault="00364DAC" w:rsidP="0061475D">
      <w:pPr>
        <w:numPr>
          <w:ilvl w:val="0"/>
          <w:numId w:val="8"/>
        </w:numPr>
        <w:shd w:val="clear" w:color="auto" w:fill="FFFFFF"/>
        <w:spacing w:line="240" w:lineRule="auto"/>
        <w:ind w:left="340"/>
        <w:rPr>
          <w:rFonts w:ascii="inherit" w:hAnsi="inherit" w:cs="Helvetica"/>
          <w:color w:val="222222"/>
          <w:sz w:val="22"/>
          <w:lang w:val="en"/>
        </w:rPr>
      </w:pPr>
      <w:r w:rsidRPr="0061475D">
        <w:rPr>
          <w:rFonts w:ascii="inherit" w:hAnsi="inherit" w:cs="Helvetica"/>
          <w:color w:val="222222"/>
          <w:sz w:val="22"/>
          <w:lang w:val="en"/>
        </w:rPr>
        <w:t xml:space="preserve">Consider reading tips like </w:t>
      </w:r>
      <w:hyperlink r:id="rId15" w:tgtFrame="_blank" w:history="1">
        <w:r w:rsidRPr="0061475D">
          <w:rPr>
            <w:rStyle w:val="Hyperlink"/>
            <w:rFonts w:ascii="inherit" w:hAnsi="inherit" w:cs="Helvetica"/>
            <w:sz w:val="22"/>
            <w:lang w:val="en"/>
          </w:rPr>
          <w:t>this</w:t>
        </w:r>
      </w:hyperlink>
      <w:r w:rsidRPr="0061475D">
        <w:rPr>
          <w:rFonts w:ascii="inherit" w:hAnsi="inherit" w:cs="Helvetica"/>
          <w:color w:val="222222"/>
          <w:sz w:val="22"/>
          <w:lang w:val="en"/>
        </w:rPr>
        <w:t xml:space="preserve"> to start broadening your understanding about graph in SQL Server and staring your journey in the world of Graph Database Systems.</w:t>
      </w:r>
    </w:p>
    <w:p w:rsidR="00E376B9" w:rsidRDefault="00364DAC" w:rsidP="008C2EB1">
      <w:pPr>
        <w:pStyle w:val="Geenafstand"/>
        <w:rPr>
          <w:rFonts w:ascii="Helvetica" w:hAnsi="Helvetica" w:cs="Helvetica"/>
          <w:color w:val="222222"/>
          <w:lang w:val="en"/>
        </w:rPr>
      </w:pPr>
      <w:r w:rsidRPr="0061475D">
        <w:rPr>
          <w:rFonts w:ascii="Helvetica" w:hAnsi="Helvetica" w:cs="Helvetica"/>
          <w:color w:val="222222"/>
          <w:sz w:val="22"/>
          <w:lang w:val="en"/>
        </w:rPr>
        <w:br/>
      </w:r>
      <w:r w:rsidRPr="0061475D">
        <w:rPr>
          <w:rFonts w:ascii="Helvetica" w:hAnsi="Helvetica" w:cs="Helvetica"/>
          <w:color w:val="222222"/>
          <w:sz w:val="22"/>
          <w:lang w:val="en"/>
        </w:rPr>
        <w:br/>
      </w:r>
      <w:r>
        <w:rPr>
          <w:rFonts w:ascii="Helvetica" w:hAnsi="Helvetica" w:cs="Helvetica"/>
          <w:color w:val="222222"/>
          <w:lang w:val="en"/>
        </w:rPr>
        <w:t xml:space="preserve">Last Updated: 2019-07-25 </w:t>
      </w:r>
      <w:r>
        <w:rPr>
          <w:rFonts w:ascii="Helvetica" w:hAnsi="Helvetica" w:cs="Helvetica"/>
          <w:color w:val="222222"/>
          <w:lang w:val="en"/>
        </w:rPr>
        <w:br/>
      </w:r>
    </w:p>
    <w:p w:rsidR="00E376B9" w:rsidRDefault="00E376B9" w:rsidP="008C2EB1">
      <w:pPr>
        <w:pStyle w:val="Geenafstand"/>
        <w:rPr>
          <w:rFonts w:ascii="Helvetica" w:hAnsi="Helvetica" w:cs="Helvetica"/>
          <w:color w:val="222222"/>
          <w:lang w:val="en"/>
        </w:rPr>
      </w:pPr>
    </w:p>
    <w:p w:rsidR="00E376B9" w:rsidRPr="00E376B9" w:rsidRDefault="00E376B9" w:rsidP="008C2EB1">
      <w:pPr>
        <w:pStyle w:val="Kop1"/>
        <w:shd w:val="clear" w:color="auto" w:fill="FFFFFF"/>
        <w:spacing w:after="0" w:line="240" w:lineRule="auto"/>
        <w:rPr>
          <w:rFonts w:ascii="Helvetica" w:hAnsi="Helvetica"/>
          <w:sz w:val="36"/>
          <w:szCs w:val="36"/>
          <w:lang w:val="en"/>
        </w:rPr>
      </w:pPr>
      <w:r w:rsidRPr="00E376B9">
        <w:rPr>
          <w:sz w:val="36"/>
          <w:szCs w:val="36"/>
          <w:lang w:val="en"/>
        </w:rPr>
        <w:lastRenderedPageBreak/>
        <w:t>Graph processing with SQL Server</w:t>
      </w:r>
    </w:p>
    <w:p w:rsidR="00E376B9" w:rsidRDefault="00E376B9" w:rsidP="008C2EB1">
      <w:pPr>
        <w:pStyle w:val="Geenafstand"/>
        <w:rPr>
          <w:lang w:val="en"/>
        </w:rPr>
      </w:pPr>
      <w:r>
        <w:rPr>
          <w:lang w:val="en"/>
        </w:rPr>
        <w:t xml:space="preserve">By: </w:t>
      </w:r>
      <w:hyperlink r:id="rId16" w:tooltip="author profile for Jayendra Viswanathan" w:history="1">
        <w:proofErr w:type="spellStart"/>
        <w:r>
          <w:rPr>
            <w:rStyle w:val="Hyperlink"/>
            <w:lang w:val="en"/>
          </w:rPr>
          <w:t>Jayendra</w:t>
        </w:r>
        <w:proofErr w:type="spellEnd"/>
        <w:r>
          <w:rPr>
            <w:rStyle w:val="Hyperlink"/>
            <w:lang w:val="en"/>
          </w:rPr>
          <w:t xml:space="preserve"> </w:t>
        </w:r>
        <w:proofErr w:type="spellStart"/>
        <w:r>
          <w:rPr>
            <w:rStyle w:val="Hyperlink"/>
            <w:lang w:val="en"/>
          </w:rPr>
          <w:t>Viswanathan</w:t>
        </w:r>
        <w:proofErr w:type="spellEnd"/>
      </w:hyperlink>
      <w:r>
        <w:rPr>
          <w:lang w:val="en"/>
        </w:rPr>
        <w:t xml:space="preserve">   |   Last Updated: 2018-06-04   |   </w:t>
      </w:r>
      <w:hyperlink r:id="rId17" w:anchor="comments" w:tooltip="read and post comments" w:history="1">
        <w:r>
          <w:rPr>
            <w:rStyle w:val="Hyperlink"/>
            <w:lang w:val="en"/>
          </w:rPr>
          <w:t>Comments (3)</w:t>
        </w:r>
      </w:hyperlink>
      <w:r>
        <w:rPr>
          <w:lang w:val="en"/>
        </w:rPr>
        <w:t xml:space="preserve">   |  </w:t>
      </w:r>
      <w:r>
        <w:rPr>
          <w:rStyle w:val="hide-for-small"/>
          <w:lang w:val="en"/>
        </w:rPr>
        <w:t xml:space="preserve"> Related Tips: </w:t>
      </w:r>
      <w:hyperlink r:id="rId18" w:history="1">
        <w:r>
          <w:rPr>
            <w:rStyle w:val="Hyperlink"/>
            <w:lang w:val="en"/>
          </w:rPr>
          <w:t>More</w:t>
        </w:r>
      </w:hyperlink>
      <w:r>
        <w:rPr>
          <w:rStyle w:val="hide-for-small"/>
          <w:lang w:val="en"/>
        </w:rPr>
        <w:t xml:space="preserve"> &gt; </w:t>
      </w:r>
      <w:hyperlink r:id="rId19" w:history="1">
        <w:r>
          <w:rPr>
            <w:rStyle w:val="Hyperlink"/>
            <w:lang w:val="en"/>
          </w:rPr>
          <w:t>SQL Server 2017</w:t>
        </w:r>
      </w:hyperlink>
    </w:p>
    <w:p w:rsidR="00E376B9" w:rsidRDefault="00E376B9" w:rsidP="008C2EB1">
      <w:pPr>
        <w:pStyle w:val="Geenafstand"/>
        <w:rPr>
          <w:lang w:val="en"/>
        </w:rPr>
      </w:pPr>
    </w:p>
    <w:p w:rsidR="00E376B9" w:rsidRPr="00352247" w:rsidRDefault="00E376B9" w:rsidP="008C2EB1">
      <w:pPr>
        <w:pStyle w:val="Kop5"/>
        <w:shd w:val="clear" w:color="auto" w:fill="FFFFFF"/>
        <w:spacing w:line="240" w:lineRule="auto"/>
        <w:rPr>
          <w:rFonts w:ascii="Helvetica" w:hAnsi="Helvetica"/>
          <w:sz w:val="32"/>
          <w:szCs w:val="32"/>
          <w:lang w:val="en"/>
        </w:rPr>
      </w:pPr>
      <w:r w:rsidRPr="00352247">
        <w:rPr>
          <w:sz w:val="32"/>
          <w:szCs w:val="32"/>
          <w:lang w:val="en"/>
        </w:rPr>
        <w:t>Problem</w:t>
      </w:r>
    </w:p>
    <w:p w:rsidR="00E376B9" w:rsidRDefault="00E376B9" w:rsidP="008C2EB1">
      <w:pPr>
        <w:pStyle w:val="Normaalweb"/>
        <w:shd w:val="clear" w:color="auto" w:fill="FFFFFF"/>
        <w:rPr>
          <w:rFonts w:cs="Helvetica"/>
          <w:color w:val="222222"/>
          <w:lang w:val="en"/>
        </w:rPr>
      </w:pPr>
      <w:r>
        <w:rPr>
          <w:rFonts w:cs="Helvetica"/>
          <w:color w:val="222222"/>
          <w:lang w:val="en"/>
        </w:rPr>
        <w:t xml:space="preserve">I came across Graph processing in SQL Server which to me is an advanced version of using </w:t>
      </w:r>
      <w:hyperlink r:id="rId20" w:history="1">
        <w:r>
          <w:rPr>
            <w:rStyle w:val="Hyperlink"/>
            <w:rFonts w:eastAsiaTheme="majorEastAsia" w:cs="Helvetica"/>
            <w:lang w:val="en"/>
          </w:rPr>
          <w:t>Common Table Expressions</w:t>
        </w:r>
      </w:hyperlink>
      <w:r>
        <w:rPr>
          <w:rFonts w:cs="Helvetica"/>
          <w:color w:val="222222"/>
          <w:lang w:val="en"/>
        </w:rPr>
        <w:t xml:space="preserve"> (CTE). SQL Server offers graph database capabilities to model many-to-many relationships. The graph relationships are integrated into T-SQL and receive the benefits of using SQL Server as the foundations database management system. In simple words, a graph database is the combination of NODES and EDGES. NODES represent an entity, EDGES represent a relationship between two nodes. Both nodes and edges may have properties associated with them. In this tip we are going to see a hierarchical structure of a family tree. The family tree will be based on the chart below. We will use SQL Server graph functionality to store and retrieve the data.</w:t>
      </w:r>
    </w:p>
    <w:p w:rsidR="00352247" w:rsidRDefault="00352247" w:rsidP="008C2EB1">
      <w:pPr>
        <w:pStyle w:val="Normaalweb"/>
        <w:shd w:val="clear" w:color="auto" w:fill="FFFFFF"/>
        <w:rPr>
          <w:rFonts w:cs="Helvetica"/>
          <w:color w:val="222222"/>
          <w:lang w:val="en"/>
        </w:rPr>
      </w:pPr>
    </w:p>
    <w:p w:rsidR="00E376B9" w:rsidRPr="00352247" w:rsidRDefault="00E376B9" w:rsidP="008C2EB1">
      <w:pPr>
        <w:pStyle w:val="Kop5"/>
        <w:shd w:val="clear" w:color="auto" w:fill="FFFFFF"/>
        <w:spacing w:line="240" w:lineRule="auto"/>
        <w:rPr>
          <w:rFonts w:cs="Helvetica"/>
          <w:color w:val="222222"/>
          <w:sz w:val="32"/>
          <w:szCs w:val="32"/>
          <w:lang w:val="en"/>
        </w:rPr>
      </w:pPr>
      <w:r w:rsidRPr="00352247">
        <w:rPr>
          <w:sz w:val="32"/>
          <w:szCs w:val="32"/>
          <w:lang w:val="en"/>
        </w:rPr>
        <w:t>Solution</w:t>
      </w:r>
    </w:p>
    <w:p w:rsidR="00E376B9" w:rsidRDefault="00E376B9" w:rsidP="008C2EB1">
      <w:pPr>
        <w:pStyle w:val="Normaalweb"/>
        <w:shd w:val="clear" w:color="auto" w:fill="FFFFFF"/>
        <w:rPr>
          <w:rFonts w:cs="Helvetica"/>
          <w:color w:val="222222"/>
          <w:lang w:val="en"/>
        </w:rPr>
      </w:pPr>
      <w:r>
        <w:rPr>
          <w:rFonts w:cs="Helvetica"/>
          <w:color w:val="222222"/>
          <w:lang w:val="en"/>
        </w:rPr>
        <w:t>Here is a family tree that we will use for this tip.</w:t>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6287188" cy="3519578"/>
            <wp:effectExtent l="0" t="0" r="0" b="5080"/>
            <wp:docPr id="11" name="Afbeelding 11" descr="William family chart - Description: William famil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lliam family chart - Description: William family cha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7082" cy="3525117"/>
                    </a:xfrm>
                    <a:prstGeom prst="rect">
                      <a:avLst/>
                    </a:prstGeom>
                    <a:noFill/>
                    <a:ln>
                      <a:noFill/>
                    </a:ln>
                  </pic:spPr>
                </pic:pic>
              </a:graphicData>
            </a:graphic>
          </wp:inline>
        </w:drawing>
      </w:r>
    </w:p>
    <w:p w:rsidR="00352247" w:rsidRDefault="00352247" w:rsidP="008C2EB1">
      <w:pPr>
        <w:pStyle w:val="Normaalweb"/>
        <w:shd w:val="clear" w:color="auto" w:fill="FFFFFF"/>
        <w:rPr>
          <w:rFonts w:cs="Helvetica"/>
          <w:color w:val="222222"/>
          <w:lang w:val="en"/>
        </w:rPr>
      </w:pPr>
    </w:p>
    <w:p w:rsidR="00E376B9" w:rsidRDefault="00E376B9" w:rsidP="008C2EB1">
      <w:pPr>
        <w:pStyle w:val="Normaalweb"/>
        <w:shd w:val="clear" w:color="auto" w:fill="FFFFFF"/>
        <w:rPr>
          <w:rFonts w:cs="Helvetica"/>
          <w:color w:val="222222"/>
          <w:lang w:val="en"/>
        </w:rPr>
      </w:pPr>
      <w:r>
        <w:rPr>
          <w:rFonts w:cs="Helvetica"/>
          <w:color w:val="222222"/>
          <w:lang w:val="en"/>
        </w:rPr>
        <w:t>William was born in 1850 and is the father of the family. The above chart is self-explanatory with names of William's sons and the year of birth.  Let’s process the above chart with Graph processing with SQL Server.</w:t>
      </w:r>
    </w:p>
    <w:p w:rsidR="00E376B9" w:rsidRDefault="00E376B9" w:rsidP="008C2EB1">
      <w:pPr>
        <w:pStyle w:val="Normaalweb"/>
        <w:shd w:val="clear" w:color="auto" w:fill="FFFFFF"/>
        <w:rPr>
          <w:rFonts w:cs="Helvetica"/>
          <w:color w:val="222222"/>
          <w:lang w:val="en"/>
        </w:rPr>
      </w:pPr>
      <w:r>
        <w:rPr>
          <w:rFonts w:cs="Helvetica"/>
          <w:color w:val="222222"/>
          <w:lang w:val="en"/>
        </w:rPr>
        <w:t>First, we are going to create the base data for William's family. Then create a NODE table which will create nodes for each record. Create an EDGE table which will be used to match the NODEs of William's family. The EDGE table will contain the actual output. We will use MATCH SQL command to virtually create the descendent tables as NODES and EDGES to fetch records per our needs.</w:t>
      </w:r>
    </w:p>
    <w:p w:rsidR="00E376B9" w:rsidRDefault="00E376B9" w:rsidP="008C2EB1">
      <w:pPr>
        <w:pStyle w:val="Normaalweb"/>
        <w:shd w:val="clear" w:color="auto" w:fill="FFFFFF"/>
        <w:rPr>
          <w:rFonts w:cs="Helvetica"/>
          <w:color w:val="222222"/>
          <w:lang w:val="en"/>
        </w:rPr>
      </w:pPr>
      <w:r>
        <w:rPr>
          <w:rFonts w:cs="Helvetica"/>
          <w:color w:val="222222"/>
          <w:lang w:val="en"/>
        </w:rPr>
        <w:t>We can use the below SQL commands to create the base data for William's family. I created a fresh database too.</w:t>
      </w:r>
    </w:p>
    <w:p w:rsidR="00E376B9" w:rsidRDefault="00E376B9" w:rsidP="008C2EB1">
      <w:pPr>
        <w:pStyle w:val="HTML-voorafopgemaakt"/>
        <w:shd w:val="clear" w:color="auto" w:fill="FFFFE1"/>
        <w:rPr>
          <w:rStyle w:val="pln"/>
          <w:color w:val="222222"/>
          <w:lang w:val="en"/>
        </w:rPr>
      </w:pPr>
      <w:r>
        <w:rPr>
          <w:rStyle w:val="kwd"/>
          <w:color w:val="222222"/>
          <w:lang w:val="en"/>
        </w:rPr>
        <w:t>DROP</w:t>
      </w:r>
      <w:r>
        <w:rPr>
          <w:rStyle w:val="pln"/>
          <w:color w:val="222222"/>
          <w:lang w:val="en"/>
        </w:rPr>
        <w:t xml:space="preserve"> </w:t>
      </w:r>
      <w:r>
        <w:rPr>
          <w:rStyle w:val="kwd"/>
          <w:color w:val="222222"/>
          <w:lang w:val="en"/>
        </w:rPr>
        <w:t>DATABASE</w:t>
      </w:r>
      <w:r>
        <w:rPr>
          <w:rStyle w:val="pln"/>
          <w:color w:val="222222"/>
          <w:lang w:val="en"/>
        </w:rPr>
        <w:t xml:space="preserve"> </w:t>
      </w:r>
      <w:r>
        <w:rPr>
          <w:rStyle w:val="kwd"/>
          <w:color w:val="222222"/>
          <w:lang w:val="en"/>
        </w:rPr>
        <w:t>IF</w:t>
      </w:r>
      <w:r>
        <w:rPr>
          <w:rStyle w:val="pln"/>
          <w:color w:val="222222"/>
          <w:lang w:val="en"/>
        </w:rPr>
        <w:t xml:space="preserve"> </w:t>
      </w:r>
      <w:r>
        <w:rPr>
          <w:rStyle w:val="kwd3"/>
          <w:color w:val="222222"/>
          <w:lang w:val="en"/>
        </w:rPr>
        <w:t>EXISTS</w:t>
      </w:r>
      <w:r>
        <w:rPr>
          <w:rStyle w:val="pln"/>
          <w:color w:val="222222"/>
          <w:lang w:val="en"/>
        </w:rPr>
        <w:t xml:space="preserve"> </w:t>
      </w:r>
      <w:proofErr w:type="spellStart"/>
      <w:r>
        <w:rPr>
          <w:rStyle w:val="pln"/>
          <w:color w:val="222222"/>
          <w:lang w:val="en"/>
        </w:rPr>
        <w:t>FamilyDB</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kwd"/>
          <w:color w:val="222222"/>
          <w:lang w:val="en"/>
        </w:rPr>
        <w:t>GO</w:t>
      </w:r>
    </w:p>
    <w:p w:rsidR="00E376B9" w:rsidRDefault="00E376B9" w:rsidP="008C2EB1">
      <w:pPr>
        <w:pStyle w:val="HTML-voorafopgemaakt"/>
        <w:shd w:val="clear" w:color="auto" w:fill="FFFFE1"/>
        <w:rPr>
          <w:rStyle w:val="pln"/>
          <w:color w:val="222222"/>
          <w:lang w:val="en"/>
        </w:rPr>
      </w:pPr>
    </w:p>
    <w:p w:rsidR="00E376B9" w:rsidRDefault="00E376B9" w:rsidP="008C2EB1">
      <w:pPr>
        <w:pStyle w:val="HTML-voorafopgemaakt"/>
        <w:shd w:val="clear" w:color="auto" w:fill="FFFFE1"/>
        <w:rPr>
          <w:rStyle w:val="pln"/>
          <w:color w:val="222222"/>
          <w:lang w:val="en"/>
        </w:rPr>
      </w:pPr>
      <w:r>
        <w:rPr>
          <w:rStyle w:val="kwd"/>
          <w:color w:val="222222"/>
          <w:lang w:val="en"/>
        </w:rPr>
        <w:t>CREATE</w:t>
      </w:r>
      <w:r>
        <w:rPr>
          <w:rStyle w:val="pln"/>
          <w:color w:val="222222"/>
          <w:lang w:val="en"/>
        </w:rPr>
        <w:t xml:space="preserve"> </w:t>
      </w:r>
      <w:r>
        <w:rPr>
          <w:rStyle w:val="kwd"/>
          <w:color w:val="222222"/>
          <w:lang w:val="en"/>
        </w:rPr>
        <w:t>DATABASE</w:t>
      </w:r>
      <w:r>
        <w:rPr>
          <w:rStyle w:val="pln"/>
          <w:color w:val="222222"/>
          <w:lang w:val="en"/>
        </w:rPr>
        <w:t xml:space="preserve"> </w:t>
      </w:r>
      <w:proofErr w:type="spellStart"/>
      <w:r>
        <w:rPr>
          <w:rStyle w:val="pln"/>
          <w:color w:val="222222"/>
          <w:lang w:val="en"/>
        </w:rPr>
        <w:t>FamilyDB</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kwd"/>
          <w:color w:val="222222"/>
          <w:lang w:val="en"/>
        </w:rPr>
        <w:t>GO</w:t>
      </w:r>
    </w:p>
    <w:p w:rsidR="00E376B9" w:rsidRDefault="00E376B9" w:rsidP="008C2EB1">
      <w:pPr>
        <w:pStyle w:val="HTML-voorafopgemaakt"/>
        <w:shd w:val="clear" w:color="auto" w:fill="FFFFE1"/>
        <w:rPr>
          <w:rStyle w:val="pln"/>
          <w:color w:val="222222"/>
          <w:lang w:val="en"/>
        </w:rPr>
      </w:pPr>
    </w:p>
    <w:p w:rsidR="00E376B9" w:rsidRDefault="00E376B9" w:rsidP="008C2EB1">
      <w:pPr>
        <w:pStyle w:val="HTML-voorafopgemaakt"/>
        <w:shd w:val="clear" w:color="auto" w:fill="FFFFE1"/>
        <w:rPr>
          <w:rStyle w:val="pln"/>
          <w:color w:val="222222"/>
          <w:lang w:val="en"/>
        </w:rPr>
      </w:pPr>
      <w:r>
        <w:rPr>
          <w:rStyle w:val="kwd"/>
          <w:color w:val="222222"/>
          <w:lang w:val="en"/>
        </w:rPr>
        <w:t>USE</w:t>
      </w:r>
      <w:r>
        <w:rPr>
          <w:rStyle w:val="pln"/>
          <w:color w:val="222222"/>
          <w:lang w:val="en"/>
        </w:rPr>
        <w:t xml:space="preserve"> </w:t>
      </w:r>
      <w:proofErr w:type="spellStart"/>
      <w:r>
        <w:rPr>
          <w:rStyle w:val="pln"/>
          <w:color w:val="222222"/>
          <w:lang w:val="en"/>
        </w:rPr>
        <w:t>FamilyDB</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DROP</w:t>
      </w:r>
      <w:r>
        <w:rPr>
          <w:rStyle w:val="pln"/>
          <w:color w:val="222222"/>
          <w:lang w:val="en"/>
        </w:rPr>
        <w:t xml:space="preserve"> </w:t>
      </w:r>
      <w:r>
        <w:rPr>
          <w:rStyle w:val="kwd"/>
          <w:color w:val="222222"/>
          <w:lang w:val="en"/>
        </w:rPr>
        <w:t>TABLE</w:t>
      </w:r>
      <w:r>
        <w:rPr>
          <w:rStyle w:val="pln"/>
          <w:color w:val="222222"/>
          <w:lang w:val="en"/>
        </w:rPr>
        <w:t xml:space="preserve"> </w:t>
      </w:r>
      <w:r>
        <w:rPr>
          <w:rStyle w:val="kwd"/>
          <w:color w:val="222222"/>
          <w:lang w:val="en"/>
        </w:rPr>
        <w:t>IF</w:t>
      </w:r>
      <w:r>
        <w:rPr>
          <w:rStyle w:val="pln"/>
          <w:color w:val="222222"/>
          <w:lang w:val="en"/>
        </w:rPr>
        <w:t xml:space="preserve"> </w:t>
      </w:r>
      <w:r>
        <w:rPr>
          <w:rStyle w:val="kwd3"/>
          <w:color w:val="222222"/>
          <w:lang w:val="en"/>
        </w:rPr>
        <w:t>EXISTS</w:t>
      </w:r>
      <w:r>
        <w:rPr>
          <w:rStyle w:val="pln"/>
          <w:color w:val="222222"/>
          <w:lang w:val="en"/>
        </w:rPr>
        <w:t xml:space="preserve"> </w:t>
      </w:r>
      <w:proofErr w:type="spellStart"/>
      <w:r>
        <w:rPr>
          <w:rStyle w:val="pln"/>
          <w:color w:val="222222"/>
          <w:lang w:val="en"/>
        </w:rPr>
        <w:t>MyFamily</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lastRenderedPageBreak/>
        <w:t>CREATE</w:t>
      </w:r>
      <w:r>
        <w:rPr>
          <w:rStyle w:val="pln"/>
          <w:color w:val="222222"/>
          <w:lang w:val="en"/>
        </w:rPr>
        <w:t xml:space="preserve"> </w:t>
      </w:r>
      <w:r>
        <w:rPr>
          <w:rStyle w:val="kwd"/>
          <w:color w:val="222222"/>
          <w:lang w:val="en"/>
        </w:rPr>
        <w:t>TABLE</w:t>
      </w:r>
      <w:r>
        <w:rPr>
          <w:rStyle w:val="pln"/>
          <w:color w:val="222222"/>
          <w:lang w:val="en"/>
        </w:rPr>
        <w:t xml:space="preserve"> </w:t>
      </w:r>
      <w:proofErr w:type="spellStart"/>
      <w:r>
        <w:rPr>
          <w:rStyle w:val="pln"/>
          <w:color w:val="222222"/>
          <w:lang w:val="en"/>
        </w:rPr>
        <w:t>MyFamily</w:t>
      </w:r>
      <w:proofErr w:type="spellEnd"/>
      <w:r>
        <w:rPr>
          <w:rStyle w:val="pln"/>
          <w:color w:val="222222"/>
          <w:lang w:val="en"/>
        </w:rPr>
        <w:t xml:space="preserve"> </w:t>
      </w:r>
      <w:r>
        <w:rPr>
          <w:rStyle w:val="pun"/>
          <w:color w:val="222222"/>
          <w:lang w:val="en"/>
        </w:rPr>
        <w:t>(</w:t>
      </w: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roofErr w:type="spellStart"/>
      <w:r>
        <w:rPr>
          <w:rStyle w:val="pln"/>
          <w:color w:val="222222"/>
          <w:lang w:val="en"/>
        </w:rPr>
        <w:t>FmlyNum</w:t>
      </w:r>
      <w:proofErr w:type="spellEnd"/>
      <w:r>
        <w:rPr>
          <w:rStyle w:val="pln"/>
          <w:color w:val="222222"/>
          <w:lang w:val="en"/>
        </w:rPr>
        <w:t xml:space="preserve">  </w:t>
      </w:r>
      <w:r>
        <w:rPr>
          <w:rStyle w:val="typ"/>
          <w:color w:val="222222"/>
          <w:lang w:val="en"/>
        </w:rPr>
        <w:t>NUMERIC</w:t>
      </w:r>
      <w:r>
        <w:rPr>
          <w:rStyle w:val="pun"/>
          <w:color w:val="222222"/>
          <w:lang w:val="en"/>
        </w:rPr>
        <w:t>(</w:t>
      </w:r>
      <w:r>
        <w:rPr>
          <w:rStyle w:val="lit"/>
          <w:color w:val="222222"/>
          <w:lang w:val="en"/>
        </w:rPr>
        <w:t>8</w:t>
      </w:r>
      <w:r>
        <w:rPr>
          <w:rStyle w:val="pun"/>
          <w:color w:val="222222"/>
          <w:lang w:val="en"/>
        </w:rPr>
        <w:t>)</w:t>
      </w:r>
      <w:r>
        <w:rPr>
          <w:rStyle w:val="pln"/>
          <w:color w:val="222222"/>
          <w:lang w:val="en"/>
        </w:rPr>
        <w:t xml:space="preserve"> </w:t>
      </w:r>
      <w:r>
        <w:rPr>
          <w:rStyle w:val="kwd3"/>
          <w:color w:val="222222"/>
          <w:lang w:val="en"/>
        </w:rPr>
        <w:t>not</w:t>
      </w:r>
      <w:r>
        <w:rPr>
          <w:rStyle w:val="pln"/>
          <w:color w:val="222222"/>
          <w:lang w:val="en"/>
        </w:rPr>
        <w:t xml:space="preserve"> </w:t>
      </w:r>
      <w:r>
        <w:rPr>
          <w:rStyle w:val="kwd3"/>
          <w:color w:val="222222"/>
          <w:lang w:val="en"/>
        </w:rPr>
        <w:t>null</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Name </w:t>
      </w:r>
      <w:r>
        <w:rPr>
          <w:rStyle w:val="typ"/>
          <w:color w:val="222222"/>
          <w:lang w:val="en"/>
        </w:rPr>
        <w:t>VARCHAR</w:t>
      </w:r>
      <w:r>
        <w:rPr>
          <w:rStyle w:val="pun"/>
          <w:color w:val="222222"/>
          <w:lang w:val="en"/>
        </w:rPr>
        <w:t>(</w:t>
      </w:r>
      <w:r>
        <w:rPr>
          <w:rStyle w:val="lit"/>
          <w:color w:val="222222"/>
          <w:lang w:val="en"/>
        </w:rPr>
        <w:t>40</w:t>
      </w:r>
      <w:r>
        <w:rPr>
          <w:rStyle w:val="pun"/>
          <w:color w:val="222222"/>
          <w:lang w:val="en"/>
        </w:rPr>
        <w:t>)</w:t>
      </w:r>
      <w:r>
        <w:rPr>
          <w:rStyle w:val="pln"/>
          <w:color w:val="222222"/>
          <w:lang w:val="en"/>
        </w:rPr>
        <w:t xml:space="preserve"> </w:t>
      </w:r>
      <w:r>
        <w:rPr>
          <w:rStyle w:val="kwd3"/>
          <w:color w:val="222222"/>
          <w:lang w:val="en"/>
        </w:rPr>
        <w:t>NOT</w:t>
      </w:r>
      <w:r>
        <w:rPr>
          <w:rStyle w:val="pln"/>
          <w:color w:val="222222"/>
          <w:lang w:val="en"/>
        </w:rPr>
        <w:t xml:space="preserve"> </w:t>
      </w:r>
      <w:r>
        <w:rPr>
          <w:rStyle w:val="kwd3"/>
          <w:color w:val="222222"/>
          <w:lang w:val="en"/>
        </w:rPr>
        <w:t>NULL</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roofErr w:type="spellStart"/>
      <w:r>
        <w:rPr>
          <w:rStyle w:val="pln"/>
          <w:color w:val="222222"/>
          <w:lang w:val="en"/>
        </w:rPr>
        <w:t>FmlyLink</w:t>
      </w:r>
      <w:proofErr w:type="spellEnd"/>
      <w:r>
        <w:rPr>
          <w:rStyle w:val="pln"/>
          <w:color w:val="222222"/>
          <w:lang w:val="en"/>
        </w:rPr>
        <w:t xml:space="preserve"> </w:t>
      </w:r>
      <w:r>
        <w:rPr>
          <w:rStyle w:val="typ"/>
          <w:color w:val="222222"/>
          <w:lang w:val="en"/>
        </w:rPr>
        <w:t>NUMERIC</w:t>
      </w:r>
      <w:r>
        <w:rPr>
          <w:rStyle w:val="pun"/>
          <w:color w:val="222222"/>
          <w:lang w:val="en"/>
        </w:rPr>
        <w:t>(</w:t>
      </w:r>
      <w:r>
        <w:rPr>
          <w:rStyle w:val="lit"/>
          <w:color w:val="222222"/>
          <w:lang w:val="en"/>
        </w:rPr>
        <w:t>8</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YOB </w:t>
      </w:r>
      <w:r>
        <w:rPr>
          <w:rStyle w:val="typ"/>
          <w:color w:val="222222"/>
          <w:lang w:val="en"/>
        </w:rPr>
        <w:t>INT</w:t>
      </w:r>
      <w:r>
        <w:rPr>
          <w:rStyle w:val="pun"/>
          <w:color w:val="222222"/>
          <w:lang w:val="en"/>
        </w:rPr>
        <w:t>,</w:t>
      </w:r>
    </w:p>
    <w:p w:rsidR="00E376B9" w:rsidRDefault="00E376B9" w:rsidP="008C2EB1">
      <w:pPr>
        <w:pStyle w:val="HTML-voorafopgemaakt"/>
        <w:shd w:val="clear" w:color="auto" w:fill="FFFFE1"/>
        <w:rPr>
          <w:color w:val="222222"/>
          <w:lang w:val="en"/>
        </w:rPr>
      </w:pPr>
      <w:r>
        <w:rPr>
          <w:rStyle w:val="pln"/>
          <w:color w:val="222222"/>
          <w:lang w:val="en"/>
        </w:rPr>
        <w:t xml:space="preserve">   INUM </w:t>
      </w:r>
      <w:r>
        <w:rPr>
          <w:rStyle w:val="typ"/>
          <w:color w:val="222222"/>
          <w:lang w:val="en"/>
        </w:rPr>
        <w:t>INT</w:t>
      </w:r>
      <w:r>
        <w:rPr>
          <w:rStyle w:val="pun"/>
          <w:color w:val="222222"/>
          <w:lang w:val="en"/>
        </w:rPr>
        <w:t>)</w:t>
      </w:r>
      <w:r>
        <w:rPr>
          <w:rStyle w:val="pln"/>
          <w:color w:val="222222"/>
          <w:lang w:val="en"/>
        </w:rPr>
        <w:tab/>
      </w:r>
      <w:r>
        <w:rPr>
          <w:rStyle w:val="pln"/>
          <w:color w:val="222222"/>
          <w:lang w:val="en"/>
        </w:rPr>
        <w:tab/>
      </w:r>
      <w:r>
        <w:rPr>
          <w:rStyle w:val="pln"/>
          <w:color w:val="222222"/>
          <w:lang w:val="en"/>
        </w:rPr>
        <w:tab/>
      </w:r>
    </w:p>
    <w:p w:rsidR="005708D2" w:rsidRDefault="005708D2" w:rsidP="008C2EB1">
      <w:pPr>
        <w:pStyle w:val="Normaalweb"/>
        <w:shd w:val="clear" w:color="auto" w:fill="FFFFFF"/>
        <w:rPr>
          <w:rFonts w:cs="Helvetica"/>
          <w:color w:val="222222"/>
          <w:lang w:val="en"/>
        </w:rPr>
      </w:pPr>
    </w:p>
    <w:p w:rsidR="00E376B9" w:rsidRDefault="00E376B9" w:rsidP="008C2EB1">
      <w:pPr>
        <w:pStyle w:val="Normaalweb"/>
        <w:shd w:val="clear" w:color="auto" w:fill="FFFFFF"/>
        <w:rPr>
          <w:rFonts w:cs="Helvetica"/>
          <w:color w:val="222222"/>
          <w:lang w:val="en"/>
        </w:rPr>
      </w:pPr>
      <w:r>
        <w:rPr>
          <w:rFonts w:cs="Helvetica"/>
          <w:color w:val="222222"/>
          <w:lang w:val="en"/>
        </w:rPr>
        <w:t>The above statements will create the base table “</w:t>
      </w:r>
      <w:proofErr w:type="spellStart"/>
      <w:r>
        <w:rPr>
          <w:rFonts w:cs="Helvetica"/>
          <w:color w:val="222222"/>
          <w:lang w:val="en"/>
        </w:rPr>
        <w:t>MyFamily</w:t>
      </w:r>
      <w:proofErr w:type="spellEnd"/>
      <w:r>
        <w:rPr>
          <w:rFonts w:cs="Helvetica"/>
          <w:color w:val="222222"/>
          <w:lang w:val="en"/>
        </w:rPr>
        <w:t xml:space="preserve">”. </w:t>
      </w:r>
    </w:p>
    <w:p w:rsidR="00E376B9" w:rsidRDefault="00E376B9" w:rsidP="008C2EB1">
      <w:pPr>
        <w:pStyle w:val="Normaalweb"/>
        <w:shd w:val="clear" w:color="auto" w:fill="FFFFFF"/>
        <w:rPr>
          <w:rFonts w:cs="Helvetica"/>
          <w:color w:val="222222"/>
          <w:lang w:val="en"/>
        </w:rPr>
      </w:pPr>
      <w:r>
        <w:rPr>
          <w:rFonts w:cs="Helvetica"/>
          <w:color w:val="222222"/>
          <w:lang w:val="en"/>
        </w:rPr>
        <w:t xml:space="preserve">Let's insert the records. The top most 1st level is William who was born in 1850 and hence William is kept in the top most node and the </w:t>
      </w:r>
      <w:proofErr w:type="spellStart"/>
      <w:r>
        <w:rPr>
          <w:rFonts w:cs="Helvetica"/>
          <w:color w:val="222222"/>
          <w:lang w:val="en"/>
        </w:rPr>
        <w:t>FmlyLink</w:t>
      </w:r>
      <w:proofErr w:type="spellEnd"/>
      <w:r>
        <w:rPr>
          <w:rFonts w:cs="Helvetica"/>
          <w:color w:val="222222"/>
          <w:lang w:val="en"/>
        </w:rPr>
        <w:t xml:space="preserve"> column is kept as NULL. Other records have a </w:t>
      </w:r>
      <w:proofErr w:type="spellStart"/>
      <w:r>
        <w:rPr>
          <w:rFonts w:cs="Helvetica"/>
          <w:color w:val="222222"/>
          <w:lang w:val="en"/>
        </w:rPr>
        <w:t>FmlyLink</w:t>
      </w:r>
      <w:proofErr w:type="spellEnd"/>
      <w:r>
        <w:rPr>
          <w:rFonts w:cs="Helvetica"/>
          <w:color w:val="222222"/>
          <w:lang w:val="en"/>
        </w:rPr>
        <w:t xml:space="preserve"> code for their father. Each record is linked between the </w:t>
      </w:r>
      <w:proofErr w:type="spellStart"/>
      <w:r>
        <w:rPr>
          <w:rFonts w:cs="Helvetica"/>
          <w:color w:val="222222"/>
          <w:lang w:val="en"/>
        </w:rPr>
        <w:t>FmlyNum</w:t>
      </w:r>
      <w:proofErr w:type="spellEnd"/>
      <w:r>
        <w:rPr>
          <w:rFonts w:cs="Helvetica"/>
          <w:color w:val="222222"/>
          <w:lang w:val="en"/>
        </w:rPr>
        <w:t xml:space="preserve"> and </w:t>
      </w:r>
      <w:proofErr w:type="spellStart"/>
      <w:r>
        <w:rPr>
          <w:rFonts w:cs="Helvetica"/>
          <w:color w:val="222222"/>
          <w:lang w:val="en"/>
        </w:rPr>
        <w:t>FmlyLink</w:t>
      </w:r>
      <w:proofErr w:type="spellEnd"/>
      <w:r>
        <w:rPr>
          <w:rFonts w:cs="Helvetica"/>
          <w:color w:val="222222"/>
          <w:lang w:val="en"/>
        </w:rPr>
        <w:t xml:space="preserve"> column. </w:t>
      </w:r>
    </w:p>
    <w:p w:rsidR="00E376B9" w:rsidRDefault="00E376B9" w:rsidP="008C2EB1">
      <w:pPr>
        <w:pStyle w:val="HTML-voorafopgemaakt"/>
        <w:shd w:val="clear" w:color="auto" w:fill="FFFFE1"/>
        <w:rPr>
          <w:rStyle w:val="pln"/>
          <w:color w:val="222222"/>
          <w:lang w:val="en"/>
        </w:rPr>
      </w:pPr>
      <w:r>
        <w:rPr>
          <w:rStyle w:val="kwd"/>
          <w:color w:val="222222"/>
          <w:lang w:val="en"/>
        </w:rPr>
        <w:t>INSERT</w:t>
      </w:r>
      <w:r>
        <w:rPr>
          <w:rStyle w:val="pln"/>
          <w:color w:val="222222"/>
          <w:lang w:val="en"/>
        </w:rPr>
        <w:t xml:space="preserve"> </w:t>
      </w:r>
      <w:r>
        <w:rPr>
          <w:rStyle w:val="kwd"/>
          <w:color w:val="222222"/>
          <w:lang w:val="en"/>
        </w:rPr>
        <w:t>INTO</w:t>
      </w:r>
      <w:r>
        <w:rPr>
          <w:rStyle w:val="pln"/>
          <w:color w:val="222222"/>
          <w:lang w:val="en"/>
        </w:rPr>
        <w:t xml:space="preserve"> </w:t>
      </w:r>
      <w:proofErr w:type="spellStart"/>
      <w:r>
        <w:rPr>
          <w:rStyle w:val="pln"/>
          <w:color w:val="222222"/>
          <w:lang w:val="en"/>
        </w:rPr>
        <w:t>MyFamily</w:t>
      </w:r>
      <w:proofErr w:type="spellEnd"/>
      <w:r>
        <w:rPr>
          <w:rStyle w:val="pln"/>
          <w:color w:val="222222"/>
          <w:lang w:val="en"/>
        </w:rPr>
        <w:t xml:space="preserve"> </w:t>
      </w:r>
      <w:r>
        <w:rPr>
          <w:rStyle w:val="kwd"/>
          <w:color w:val="222222"/>
          <w:lang w:val="en"/>
        </w:rPr>
        <w:t>values</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10000</w:t>
      </w:r>
      <w:r>
        <w:rPr>
          <w:rStyle w:val="pun"/>
          <w:color w:val="222222"/>
          <w:lang w:val="en"/>
        </w:rPr>
        <w:t>,</w:t>
      </w:r>
      <w:r>
        <w:rPr>
          <w:rStyle w:val="pln"/>
          <w:color w:val="222222"/>
          <w:lang w:val="en"/>
        </w:rPr>
        <w:t xml:space="preserve"> </w:t>
      </w:r>
      <w:r>
        <w:rPr>
          <w:rStyle w:val="str"/>
          <w:color w:val="222222"/>
          <w:lang w:val="en"/>
        </w:rPr>
        <w:t>'William'</w:t>
      </w:r>
      <w:r>
        <w:rPr>
          <w:rStyle w:val="pun"/>
          <w:color w:val="222222"/>
          <w:lang w:val="en"/>
        </w:rPr>
        <w:t>,</w:t>
      </w:r>
      <w:r>
        <w:rPr>
          <w:rStyle w:val="pln"/>
          <w:color w:val="222222"/>
          <w:lang w:val="en"/>
        </w:rPr>
        <w:t xml:space="preserve"> </w:t>
      </w:r>
      <w:r>
        <w:rPr>
          <w:rStyle w:val="kwd3"/>
          <w:color w:val="222222"/>
          <w:lang w:val="en"/>
        </w:rPr>
        <w:t>NULL</w:t>
      </w:r>
      <w:r>
        <w:rPr>
          <w:rStyle w:val="pun"/>
          <w:color w:val="222222"/>
          <w:lang w:val="en"/>
        </w:rPr>
        <w:t>,</w:t>
      </w:r>
      <w:r>
        <w:rPr>
          <w:rStyle w:val="pln"/>
          <w:color w:val="222222"/>
          <w:lang w:val="en"/>
        </w:rPr>
        <w:t xml:space="preserve">   </w:t>
      </w:r>
      <w:r>
        <w:rPr>
          <w:rStyle w:val="lit"/>
          <w:color w:val="222222"/>
          <w:lang w:val="en"/>
        </w:rPr>
        <w:t>1850</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140000</w:t>
      </w:r>
      <w:r>
        <w:rPr>
          <w:rStyle w:val="pun"/>
          <w:color w:val="222222"/>
          <w:lang w:val="en"/>
        </w:rPr>
        <w:t>,</w:t>
      </w:r>
      <w:r>
        <w:rPr>
          <w:rStyle w:val="str"/>
          <w:color w:val="222222"/>
          <w:lang w:val="en"/>
        </w:rPr>
        <w:t>'ALLEN'</w:t>
      </w:r>
      <w:r>
        <w:rPr>
          <w:rStyle w:val="pun"/>
          <w:color w:val="222222"/>
          <w:lang w:val="en"/>
        </w:rPr>
        <w:t>,</w:t>
      </w:r>
      <w:r>
        <w:rPr>
          <w:rStyle w:val="pln"/>
          <w:color w:val="222222"/>
          <w:lang w:val="en"/>
        </w:rPr>
        <w:t xml:space="preserve">   </w:t>
      </w:r>
      <w:r>
        <w:rPr>
          <w:rStyle w:val="lit"/>
          <w:color w:val="222222"/>
          <w:lang w:val="en"/>
        </w:rPr>
        <w:t>10000</w:t>
      </w:r>
      <w:r>
        <w:rPr>
          <w:rStyle w:val="pun"/>
          <w:color w:val="222222"/>
          <w:lang w:val="en"/>
        </w:rPr>
        <w:t>,</w:t>
      </w:r>
      <w:r>
        <w:rPr>
          <w:rStyle w:val="pln"/>
          <w:color w:val="222222"/>
          <w:lang w:val="en"/>
        </w:rPr>
        <w:t xml:space="preserve">  </w:t>
      </w:r>
      <w:r>
        <w:rPr>
          <w:rStyle w:val="lit"/>
          <w:color w:val="222222"/>
          <w:lang w:val="en"/>
        </w:rPr>
        <w:t>1877</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60000</w:t>
      </w:r>
      <w:r>
        <w:rPr>
          <w:rStyle w:val="pun"/>
          <w:color w:val="222222"/>
          <w:lang w:val="en"/>
        </w:rPr>
        <w:t>,</w:t>
      </w:r>
      <w:r>
        <w:rPr>
          <w:rStyle w:val="pln"/>
          <w:color w:val="222222"/>
          <w:lang w:val="en"/>
        </w:rPr>
        <w:t xml:space="preserve"> </w:t>
      </w:r>
      <w:r>
        <w:rPr>
          <w:rStyle w:val="str"/>
          <w:color w:val="222222"/>
          <w:lang w:val="en"/>
        </w:rPr>
        <w:t>'ROBINSON'</w:t>
      </w:r>
      <w:r>
        <w:rPr>
          <w:rStyle w:val="pun"/>
          <w:color w:val="222222"/>
          <w:lang w:val="en"/>
        </w:rPr>
        <w:t>,</w:t>
      </w:r>
      <w:r>
        <w:rPr>
          <w:rStyle w:val="lit"/>
          <w:color w:val="222222"/>
          <w:lang w:val="en"/>
        </w:rPr>
        <w:t>140000</w:t>
      </w:r>
      <w:r>
        <w:rPr>
          <w:rStyle w:val="pun"/>
          <w:color w:val="222222"/>
          <w:lang w:val="en"/>
        </w:rPr>
        <w:t>,</w:t>
      </w:r>
      <w:r>
        <w:rPr>
          <w:rStyle w:val="pln"/>
          <w:color w:val="222222"/>
          <w:lang w:val="en"/>
        </w:rPr>
        <w:t xml:space="preserve"> </w:t>
      </w:r>
      <w:r>
        <w:rPr>
          <w:rStyle w:val="lit"/>
          <w:color w:val="222222"/>
          <w:lang w:val="en"/>
        </w:rPr>
        <w:t>1902</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70000</w:t>
      </w:r>
      <w:r>
        <w:rPr>
          <w:rStyle w:val="pun"/>
          <w:color w:val="222222"/>
          <w:lang w:val="en"/>
        </w:rPr>
        <w:t>,</w:t>
      </w:r>
      <w:r>
        <w:rPr>
          <w:rStyle w:val="pln"/>
          <w:color w:val="222222"/>
          <w:lang w:val="en"/>
        </w:rPr>
        <w:t xml:space="preserve"> </w:t>
      </w:r>
      <w:r>
        <w:rPr>
          <w:rStyle w:val="str"/>
          <w:color w:val="222222"/>
          <w:lang w:val="en"/>
        </w:rPr>
        <w:t>'DAVIS'</w:t>
      </w:r>
      <w:r>
        <w:rPr>
          <w:rStyle w:val="pun"/>
          <w:color w:val="222222"/>
          <w:lang w:val="en"/>
        </w:rPr>
        <w:t>,</w:t>
      </w:r>
      <w:r>
        <w:rPr>
          <w:rStyle w:val="pln"/>
          <w:color w:val="222222"/>
          <w:lang w:val="en"/>
        </w:rPr>
        <w:t xml:space="preserve">   </w:t>
      </w:r>
      <w:r>
        <w:rPr>
          <w:rStyle w:val="lit"/>
          <w:color w:val="222222"/>
          <w:lang w:val="en"/>
        </w:rPr>
        <w:t>140000</w:t>
      </w:r>
      <w:r>
        <w:rPr>
          <w:rStyle w:val="pun"/>
          <w:color w:val="222222"/>
          <w:lang w:val="en"/>
        </w:rPr>
        <w:t>,</w:t>
      </w:r>
      <w:r>
        <w:rPr>
          <w:rStyle w:val="pln"/>
          <w:color w:val="222222"/>
          <w:lang w:val="en"/>
        </w:rPr>
        <w:t xml:space="preserve"> </w:t>
      </w:r>
      <w:r>
        <w:rPr>
          <w:rStyle w:val="lit"/>
          <w:color w:val="222222"/>
          <w:lang w:val="en"/>
        </w:rPr>
        <w:t>1903</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80000</w:t>
      </w:r>
      <w:r>
        <w:rPr>
          <w:rStyle w:val="pun"/>
          <w:color w:val="222222"/>
          <w:lang w:val="en"/>
        </w:rPr>
        <w:t>,</w:t>
      </w:r>
      <w:r>
        <w:rPr>
          <w:rStyle w:val="pln"/>
          <w:color w:val="222222"/>
          <w:lang w:val="en"/>
        </w:rPr>
        <w:t xml:space="preserve"> </w:t>
      </w:r>
      <w:r>
        <w:rPr>
          <w:rStyle w:val="str"/>
          <w:color w:val="222222"/>
          <w:lang w:val="en"/>
        </w:rPr>
        <w:t>'ADAM'</w:t>
      </w:r>
      <w:r>
        <w:rPr>
          <w:rStyle w:val="pun"/>
          <w:color w:val="222222"/>
          <w:lang w:val="en"/>
        </w:rPr>
        <w:t>,</w:t>
      </w:r>
      <w:r>
        <w:rPr>
          <w:rStyle w:val="pln"/>
          <w:color w:val="222222"/>
          <w:lang w:val="en"/>
        </w:rPr>
        <w:t xml:space="preserve">    </w:t>
      </w:r>
      <w:r>
        <w:rPr>
          <w:rStyle w:val="lit"/>
          <w:color w:val="222222"/>
          <w:lang w:val="en"/>
        </w:rPr>
        <w:t>140000</w:t>
      </w:r>
      <w:r>
        <w:rPr>
          <w:rStyle w:val="pun"/>
          <w:color w:val="222222"/>
          <w:lang w:val="en"/>
        </w:rPr>
        <w:t>,</w:t>
      </w:r>
      <w:r>
        <w:rPr>
          <w:rStyle w:val="pln"/>
          <w:color w:val="222222"/>
          <w:lang w:val="en"/>
        </w:rPr>
        <w:t xml:space="preserve"> </w:t>
      </w:r>
      <w:r>
        <w:rPr>
          <w:rStyle w:val="lit"/>
          <w:color w:val="222222"/>
          <w:lang w:val="en"/>
        </w:rPr>
        <w:t>1904</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90000</w:t>
      </w:r>
      <w:r>
        <w:rPr>
          <w:rStyle w:val="pun"/>
          <w:color w:val="222222"/>
          <w:lang w:val="en"/>
        </w:rPr>
        <w:t>,</w:t>
      </w:r>
      <w:r>
        <w:rPr>
          <w:rStyle w:val="pln"/>
          <w:color w:val="222222"/>
          <w:lang w:val="en"/>
        </w:rPr>
        <w:t xml:space="preserve"> </w:t>
      </w:r>
      <w:r>
        <w:rPr>
          <w:rStyle w:val="str"/>
          <w:color w:val="222222"/>
          <w:lang w:val="en"/>
        </w:rPr>
        <w:t>'SCOTT'</w:t>
      </w:r>
      <w:r>
        <w:rPr>
          <w:rStyle w:val="pun"/>
          <w:color w:val="222222"/>
          <w:lang w:val="en"/>
        </w:rPr>
        <w:t>,</w:t>
      </w:r>
      <w:r>
        <w:rPr>
          <w:rStyle w:val="pln"/>
          <w:color w:val="222222"/>
          <w:lang w:val="en"/>
        </w:rPr>
        <w:t xml:space="preserve">   </w:t>
      </w:r>
      <w:r>
        <w:rPr>
          <w:rStyle w:val="lit"/>
          <w:color w:val="222222"/>
          <w:lang w:val="en"/>
        </w:rPr>
        <w:t>140000</w:t>
      </w:r>
      <w:r>
        <w:rPr>
          <w:rStyle w:val="pun"/>
          <w:color w:val="222222"/>
          <w:lang w:val="en"/>
        </w:rPr>
        <w:t>,</w:t>
      </w:r>
      <w:r>
        <w:rPr>
          <w:rStyle w:val="pln"/>
          <w:color w:val="222222"/>
          <w:lang w:val="en"/>
        </w:rPr>
        <w:t xml:space="preserve"> </w:t>
      </w:r>
      <w:r>
        <w:rPr>
          <w:rStyle w:val="lit"/>
          <w:color w:val="222222"/>
          <w:lang w:val="en"/>
        </w:rPr>
        <w:t>1905</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100000</w:t>
      </w:r>
      <w:r>
        <w:rPr>
          <w:rStyle w:val="pun"/>
          <w:color w:val="222222"/>
          <w:lang w:val="en"/>
        </w:rPr>
        <w:t>,</w:t>
      </w:r>
      <w:r>
        <w:rPr>
          <w:rStyle w:val="str"/>
          <w:color w:val="222222"/>
          <w:lang w:val="en"/>
        </w:rPr>
        <w:t>'NELSON'</w:t>
      </w:r>
      <w:r>
        <w:rPr>
          <w:rStyle w:val="pun"/>
          <w:color w:val="222222"/>
          <w:lang w:val="en"/>
        </w:rPr>
        <w:t>,</w:t>
      </w:r>
      <w:r>
        <w:rPr>
          <w:rStyle w:val="pln"/>
          <w:color w:val="222222"/>
          <w:lang w:val="en"/>
        </w:rPr>
        <w:t xml:space="preserve">  </w:t>
      </w:r>
      <w:r>
        <w:rPr>
          <w:rStyle w:val="lit"/>
          <w:color w:val="222222"/>
          <w:lang w:val="en"/>
        </w:rPr>
        <w:t>140000</w:t>
      </w:r>
      <w:r>
        <w:rPr>
          <w:rStyle w:val="pun"/>
          <w:color w:val="222222"/>
          <w:lang w:val="en"/>
        </w:rPr>
        <w:t>,</w:t>
      </w:r>
      <w:r>
        <w:rPr>
          <w:rStyle w:val="pln"/>
          <w:color w:val="222222"/>
          <w:lang w:val="en"/>
        </w:rPr>
        <w:t xml:space="preserve"> </w:t>
      </w:r>
      <w:r>
        <w:rPr>
          <w:rStyle w:val="lit"/>
          <w:color w:val="222222"/>
          <w:lang w:val="en"/>
        </w:rPr>
        <w:t>1906</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20000</w:t>
      </w:r>
      <w:r>
        <w:rPr>
          <w:rStyle w:val="pun"/>
          <w:color w:val="222222"/>
          <w:lang w:val="en"/>
        </w:rPr>
        <w:t>,</w:t>
      </w:r>
      <w:r>
        <w:rPr>
          <w:rStyle w:val="pln"/>
          <w:color w:val="222222"/>
          <w:lang w:val="en"/>
        </w:rPr>
        <w:t xml:space="preserve"> </w:t>
      </w:r>
      <w:r>
        <w:rPr>
          <w:rStyle w:val="str"/>
          <w:color w:val="222222"/>
          <w:lang w:val="en"/>
        </w:rPr>
        <w:t>'GONZALEZ'</w:t>
      </w:r>
      <w:r>
        <w:rPr>
          <w:rStyle w:val="pun"/>
          <w:color w:val="222222"/>
          <w:lang w:val="en"/>
        </w:rPr>
        <w:t>,</w:t>
      </w:r>
      <w:r>
        <w:rPr>
          <w:rStyle w:val="lit"/>
          <w:color w:val="222222"/>
          <w:lang w:val="en"/>
        </w:rPr>
        <w:t>10000</w:t>
      </w:r>
      <w:r>
        <w:rPr>
          <w:rStyle w:val="pun"/>
          <w:color w:val="222222"/>
          <w:lang w:val="en"/>
        </w:rPr>
        <w:t>,</w:t>
      </w:r>
      <w:r>
        <w:rPr>
          <w:rStyle w:val="pln"/>
          <w:color w:val="222222"/>
          <w:lang w:val="en"/>
        </w:rPr>
        <w:t xml:space="preserve">  </w:t>
      </w:r>
      <w:r>
        <w:rPr>
          <w:rStyle w:val="lit"/>
          <w:color w:val="222222"/>
          <w:lang w:val="en"/>
        </w:rPr>
        <w:t>1876</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30000</w:t>
      </w:r>
      <w:r>
        <w:rPr>
          <w:rStyle w:val="pun"/>
          <w:color w:val="222222"/>
          <w:lang w:val="en"/>
        </w:rPr>
        <w:t>,</w:t>
      </w:r>
      <w:r>
        <w:rPr>
          <w:rStyle w:val="pln"/>
          <w:color w:val="222222"/>
          <w:lang w:val="en"/>
        </w:rPr>
        <w:t xml:space="preserve"> </w:t>
      </w:r>
      <w:r>
        <w:rPr>
          <w:rStyle w:val="str"/>
          <w:color w:val="222222"/>
          <w:lang w:val="en"/>
        </w:rPr>
        <w:t>'LEWIS'</w:t>
      </w:r>
      <w:r>
        <w:rPr>
          <w:rStyle w:val="pun"/>
          <w:color w:val="222222"/>
          <w:lang w:val="en"/>
        </w:rPr>
        <w:t>,</w:t>
      </w:r>
      <w:r>
        <w:rPr>
          <w:rStyle w:val="pln"/>
          <w:color w:val="222222"/>
          <w:lang w:val="en"/>
        </w:rPr>
        <w:t xml:space="preserve">   </w:t>
      </w:r>
      <w:r>
        <w:rPr>
          <w:rStyle w:val="lit"/>
          <w:color w:val="222222"/>
          <w:lang w:val="en"/>
        </w:rPr>
        <w:t>20000</w:t>
      </w:r>
      <w:r>
        <w:rPr>
          <w:rStyle w:val="pun"/>
          <w:color w:val="222222"/>
          <w:lang w:val="en"/>
        </w:rPr>
        <w:t>,</w:t>
      </w:r>
      <w:r>
        <w:rPr>
          <w:rStyle w:val="pln"/>
          <w:color w:val="222222"/>
          <w:lang w:val="en"/>
        </w:rPr>
        <w:t xml:space="preserve">  </w:t>
      </w:r>
      <w:r>
        <w:rPr>
          <w:rStyle w:val="lit"/>
          <w:color w:val="222222"/>
          <w:lang w:val="en"/>
        </w:rPr>
        <w:t>1901</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31000</w:t>
      </w:r>
      <w:r>
        <w:rPr>
          <w:rStyle w:val="pun"/>
          <w:color w:val="222222"/>
          <w:lang w:val="en"/>
        </w:rPr>
        <w:t>,</w:t>
      </w:r>
      <w:r>
        <w:rPr>
          <w:rStyle w:val="pln"/>
          <w:color w:val="222222"/>
          <w:lang w:val="en"/>
        </w:rPr>
        <w:t xml:space="preserve"> </w:t>
      </w:r>
      <w:r>
        <w:rPr>
          <w:rStyle w:val="str"/>
          <w:color w:val="222222"/>
          <w:lang w:val="en"/>
        </w:rPr>
        <w:t>'GRANT'</w:t>
      </w:r>
      <w:r>
        <w:rPr>
          <w:rStyle w:val="pun"/>
          <w:color w:val="222222"/>
          <w:lang w:val="en"/>
        </w:rPr>
        <w:t>,</w:t>
      </w:r>
      <w:r>
        <w:rPr>
          <w:rStyle w:val="pln"/>
          <w:color w:val="222222"/>
          <w:lang w:val="en"/>
        </w:rPr>
        <w:t xml:space="preserve">   </w:t>
      </w:r>
      <w:r>
        <w:rPr>
          <w:rStyle w:val="lit"/>
          <w:color w:val="222222"/>
          <w:lang w:val="en"/>
        </w:rPr>
        <w:t>30000</w:t>
      </w:r>
      <w:r>
        <w:rPr>
          <w:rStyle w:val="pun"/>
          <w:color w:val="222222"/>
          <w:lang w:val="en"/>
        </w:rPr>
        <w:t>,</w:t>
      </w:r>
      <w:r>
        <w:rPr>
          <w:rStyle w:val="pln"/>
          <w:color w:val="222222"/>
          <w:lang w:val="en"/>
        </w:rPr>
        <w:t xml:space="preserve">  </w:t>
      </w:r>
      <w:r>
        <w:rPr>
          <w:rStyle w:val="lit"/>
          <w:color w:val="222222"/>
          <w:lang w:val="en"/>
        </w:rPr>
        <w:t>1926</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40000</w:t>
      </w:r>
      <w:r>
        <w:rPr>
          <w:rStyle w:val="pun"/>
          <w:color w:val="222222"/>
          <w:lang w:val="en"/>
        </w:rPr>
        <w:t>,</w:t>
      </w:r>
      <w:r>
        <w:rPr>
          <w:rStyle w:val="pln"/>
          <w:color w:val="222222"/>
          <w:lang w:val="en"/>
        </w:rPr>
        <w:t xml:space="preserve"> </w:t>
      </w:r>
      <w:r>
        <w:rPr>
          <w:rStyle w:val="str"/>
          <w:color w:val="222222"/>
          <w:lang w:val="en"/>
        </w:rPr>
        <w:t>'WALKER'</w:t>
      </w:r>
      <w:r>
        <w:rPr>
          <w:rStyle w:val="pun"/>
          <w:color w:val="222222"/>
          <w:lang w:val="en"/>
        </w:rPr>
        <w:t>,</w:t>
      </w:r>
      <w:r>
        <w:rPr>
          <w:rStyle w:val="pln"/>
          <w:color w:val="222222"/>
          <w:lang w:val="en"/>
        </w:rPr>
        <w:t xml:space="preserve">  </w:t>
      </w:r>
      <w:r>
        <w:rPr>
          <w:rStyle w:val="lit"/>
          <w:color w:val="222222"/>
          <w:lang w:val="en"/>
        </w:rPr>
        <w:t>10000</w:t>
      </w:r>
      <w:r>
        <w:rPr>
          <w:rStyle w:val="pun"/>
          <w:color w:val="222222"/>
          <w:lang w:val="en"/>
        </w:rPr>
        <w:t>,</w:t>
      </w:r>
      <w:r>
        <w:rPr>
          <w:rStyle w:val="pln"/>
          <w:color w:val="222222"/>
          <w:lang w:val="en"/>
        </w:rPr>
        <w:t xml:space="preserve">  </w:t>
      </w:r>
      <w:r>
        <w:rPr>
          <w:rStyle w:val="lit"/>
          <w:color w:val="222222"/>
          <w:lang w:val="en"/>
        </w:rPr>
        <w:t>1875</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120000</w:t>
      </w:r>
      <w:r>
        <w:rPr>
          <w:rStyle w:val="pun"/>
          <w:color w:val="222222"/>
          <w:lang w:val="en"/>
        </w:rPr>
        <w:t>,</w:t>
      </w:r>
      <w:r>
        <w:rPr>
          <w:rStyle w:val="str"/>
          <w:color w:val="222222"/>
          <w:lang w:val="en"/>
        </w:rPr>
        <w:t>'YOUNG'</w:t>
      </w:r>
      <w:r>
        <w:rPr>
          <w:rStyle w:val="pun"/>
          <w:color w:val="222222"/>
          <w:lang w:val="en"/>
        </w:rPr>
        <w:t>,</w:t>
      </w:r>
      <w:r>
        <w:rPr>
          <w:rStyle w:val="pln"/>
          <w:color w:val="222222"/>
          <w:lang w:val="en"/>
        </w:rPr>
        <w:t xml:space="preserve">   </w:t>
      </w:r>
      <w:r>
        <w:rPr>
          <w:rStyle w:val="lit"/>
          <w:color w:val="222222"/>
          <w:lang w:val="en"/>
        </w:rPr>
        <w:t>40000</w:t>
      </w:r>
      <w:r>
        <w:rPr>
          <w:rStyle w:val="pun"/>
          <w:color w:val="222222"/>
          <w:lang w:val="en"/>
        </w:rPr>
        <w:t>,</w:t>
      </w:r>
      <w:r>
        <w:rPr>
          <w:rStyle w:val="pln"/>
          <w:color w:val="222222"/>
          <w:lang w:val="en"/>
        </w:rPr>
        <w:t xml:space="preserve">  </w:t>
      </w:r>
      <w:r>
        <w:rPr>
          <w:rStyle w:val="lit"/>
          <w:color w:val="222222"/>
          <w:lang w:val="en"/>
        </w:rPr>
        <w:t>1900</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50000</w:t>
      </w:r>
      <w:r>
        <w:rPr>
          <w:rStyle w:val="pun"/>
          <w:color w:val="222222"/>
          <w:lang w:val="en"/>
        </w:rPr>
        <w:t>,</w:t>
      </w:r>
      <w:r>
        <w:rPr>
          <w:rStyle w:val="pln"/>
          <w:color w:val="222222"/>
          <w:lang w:val="en"/>
        </w:rPr>
        <w:t xml:space="preserve"> </w:t>
      </w:r>
      <w:r>
        <w:rPr>
          <w:rStyle w:val="str"/>
          <w:color w:val="222222"/>
          <w:lang w:val="en"/>
        </w:rPr>
        <w:t>'HARRIS'</w:t>
      </w:r>
      <w:r>
        <w:rPr>
          <w:rStyle w:val="pun"/>
          <w:color w:val="222222"/>
          <w:lang w:val="en"/>
        </w:rPr>
        <w:t>,</w:t>
      </w:r>
      <w:r>
        <w:rPr>
          <w:rStyle w:val="pln"/>
          <w:color w:val="222222"/>
          <w:lang w:val="en"/>
        </w:rPr>
        <w:t xml:space="preserve">  </w:t>
      </w:r>
      <w:r>
        <w:rPr>
          <w:rStyle w:val="lit"/>
          <w:color w:val="222222"/>
          <w:lang w:val="en"/>
        </w:rPr>
        <w:t>120000</w:t>
      </w:r>
      <w:r>
        <w:rPr>
          <w:rStyle w:val="pun"/>
          <w:color w:val="222222"/>
          <w:lang w:val="en"/>
        </w:rPr>
        <w:t>,</w:t>
      </w:r>
      <w:r>
        <w:rPr>
          <w:rStyle w:val="pln"/>
          <w:color w:val="222222"/>
          <w:lang w:val="en"/>
        </w:rPr>
        <w:t xml:space="preserve"> </w:t>
      </w:r>
      <w:r>
        <w:rPr>
          <w:rStyle w:val="lit"/>
          <w:color w:val="222222"/>
          <w:lang w:val="en"/>
        </w:rPr>
        <w:t>1925</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130000</w:t>
      </w:r>
      <w:r>
        <w:rPr>
          <w:rStyle w:val="pun"/>
          <w:color w:val="222222"/>
          <w:lang w:val="en"/>
        </w:rPr>
        <w:t>,</w:t>
      </w:r>
      <w:r>
        <w:rPr>
          <w:rStyle w:val="str"/>
          <w:color w:val="222222"/>
          <w:lang w:val="en"/>
        </w:rPr>
        <w:t>'MITCHELL'</w:t>
      </w:r>
      <w:r>
        <w:rPr>
          <w:rStyle w:val="pun"/>
          <w:color w:val="222222"/>
          <w:lang w:val="en"/>
        </w:rPr>
        <w:t>,</w:t>
      </w:r>
      <w:r>
        <w:rPr>
          <w:rStyle w:val="lit"/>
          <w:color w:val="222222"/>
          <w:lang w:val="en"/>
        </w:rPr>
        <w:t>120000</w:t>
      </w:r>
      <w:r>
        <w:rPr>
          <w:rStyle w:val="pun"/>
          <w:color w:val="222222"/>
          <w:lang w:val="en"/>
        </w:rPr>
        <w:t>,</w:t>
      </w:r>
      <w:r>
        <w:rPr>
          <w:rStyle w:val="pln"/>
          <w:color w:val="222222"/>
          <w:lang w:val="en"/>
        </w:rPr>
        <w:t xml:space="preserve"> </w:t>
      </w:r>
      <w:r>
        <w:rPr>
          <w:rStyle w:val="lit"/>
          <w:color w:val="222222"/>
          <w:lang w:val="en"/>
        </w:rPr>
        <w:t>1926</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110000</w:t>
      </w:r>
      <w:r>
        <w:rPr>
          <w:rStyle w:val="pun"/>
          <w:color w:val="222222"/>
          <w:lang w:val="en"/>
        </w:rPr>
        <w:t>,</w:t>
      </w:r>
      <w:r>
        <w:rPr>
          <w:rStyle w:val="str"/>
          <w:color w:val="222222"/>
          <w:lang w:val="en"/>
        </w:rPr>
        <w:t>'CAMPBELL'</w:t>
      </w:r>
      <w:r>
        <w:rPr>
          <w:rStyle w:val="pun"/>
          <w:color w:val="222222"/>
          <w:lang w:val="en"/>
        </w:rPr>
        <w:t>,</w:t>
      </w:r>
      <w:r>
        <w:rPr>
          <w:rStyle w:val="lit"/>
          <w:color w:val="222222"/>
          <w:lang w:val="en"/>
        </w:rPr>
        <w:t>130000</w:t>
      </w:r>
      <w:r>
        <w:rPr>
          <w:rStyle w:val="pun"/>
          <w:color w:val="222222"/>
          <w:lang w:val="en"/>
        </w:rPr>
        <w:t>,</w:t>
      </w:r>
      <w:r>
        <w:rPr>
          <w:rStyle w:val="pln"/>
          <w:color w:val="222222"/>
          <w:lang w:val="en"/>
        </w:rPr>
        <w:t xml:space="preserve"> </w:t>
      </w:r>
      <w:r>
        <w:rPr>
          <w:rStyle w:val="lit"/>
          <w:color w:val="222222"/>
          <w:lang w:val="en"/>
        </w:rPr>
        <w:t>1951</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150000</w:t>
      </w:r>
      <w:r>
        <w:rPr>
          <w:rStyle w:val="pun"/>
          <w:color w:val="222222"/>
          <w:lang w:val="en"/>
        </w:rPr>
        <w:t>,</w:t>
      </w:r>
      <w:r>
        <w:rPr>
          <w:rStyle w:val="str"/>
          <w:color w:val="222222"/>
          <w:lang w:val="en"/>
        </w:rPr>
        <w:t>'BLACK'</w:t>
      </w:r>
      <w:r>
        <w:rPr>
          <w:rStyle w:val="pun"/>
          <w:color w:val="222222"/>
          <w:lang w:val="en"/>
        </w:rPr>
        <w:t>,</w:t>
      </w:r>
      <w:r>
        <w:rPr>
          <w:rStyle w:val="pln"/>
          <w:color w:val="222222"/>
          <w:lang w:val="en"/>
        </w:rPr>
        <w:t xml:space="preserve">   </w:t>
      </w:r>
      <w:r>
        <w:rPr>
          <w:rStyle w:val="lit"/>
          <w:color w:val="222222"/>
          <w:lang w:val="en"/>
        </w:rPr>
        <w:t>130000</w:t>
      </w:r>
      <w:r>
        <w:rPr>
          <w:rStyle w:val="pun"/>
          <w:color w:val="222222"/>
          <w:lang w:val="en"/>
        </w:rPr>
        <w:t>,</w:t>
      </w:r>
      <w:r>
        <w:rPr>
          <w:rStyle w:val="pln"/>
          <w:color w:val="222222"/>
          <w:lang w:val="en"/>
        </w:rPr>
        <w:t xml:space="preserve"> </w:t>
      </w:r>
      <w:r>
        <w:rPr>
          <w:rStyle w:val="lit"/>
          <w:color w:val="222222"/>
          <w:lang w:val="en"/>
        </w:rPr>
        <w:t>1952</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160000</w:t>
      </w:r>
      <w:r>
        <w:rPr>
          <w:rStyle w:val="pun"/>
          <w:color w:val="222222"/>
          <w:lang w:val="en"/>
        </w:rPr>
        <w:t>,</w:t>
      </w:r>
      <w:r>
        <w:rPr>
          <w:rStyle w:val="str"/>
          <w:color w:val="222222"/>
          <w:lang w:val="en"/>
        </w:rPr>
        <w:t>'WHITE'</w:t>
      </w:r>
      <w:r>
        <w:rPr>
          <w:rStyle w:val="pun"/>
          <w:color w:val="222222"/>
          <w:lang w:val="en"/>
        </w:rPr>
        <w:t>,</w:t>
      </w:r>
      <w:r>
        <w:rPr>
          <w:rStyle w:val="pln"/>
          <w:color w:val="222222"/>
          <w:lang w:val="en"/>
        </w:rPr>
        <w:t xml:space="preserve">   </w:t>
      </w:r>
      <w:r>
        <w:rPr>
          <w:rStyle w:val="lit"/>
          <w:color w:val="222222"/>
          <w:lang w:val="en"/>
        </w:rPr>
        <w:t>150000</w:t>
      </w:r>
      <w:r>
        <w:rPr>
          <w:rStyle w:val="pun"/>
          <w:color w:val="222222"/>
          <w:lang w:val="en"/>
        </w:rPr>
        <w:t>,</w:t>
      </w:r>
      <w:r>
        <w:rPr>
          <w:rStyle w:val="pln"/>
          <w:color w:val="222222"/>
          <w:lang w:val="en"/>
        </w:rPr>
        <w:t xml:space="preserve"> </w:t>
      </w:r>
      <w:r>
        <w:rPr>
          <w:rStyle w:val="lit"/>
          <w:color w:val="222222"/>
          <w:lang w:val="en"/>
        </w:rPr>
        <w:t>1977</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un"/>
          <w:color w:val="222222"/>
          <w:lang w:val="en"/>
        </w:rPr>
        <w:t>(</w:t>
      </w:r>
      <w:r>
        <w:rPr>
          <w:rStyle w:val="lit"/>
          <w:color w:val="222222"/>
          <w:lang w:val="en"/>
        </w:rPr>
        <w:t>170000</w:t>
      </w:r>
      <w:r>
        <w:rPr>
          <w:rStyle w:val="pun"/>
          <w:color w:val="222222"/>
          <w:lang w:val="en"/>
        </w:rPr>
        <w:t>,</w:t>
      </w:r>
      <w:r>
        <w:rPr>
          <w:rStyle w:val="str"/>
          <w:color w:val="222222"/>
          <w:lang w:val="en"/>
        </w:rPr>
        <w:t>'JAMES'</w:t>
      </w:r>
      <w:r>
        <w:rPr>
          <w:rStyle w:val="pun"/>
          <w:color w:val="222222"/>
          <w:lang w:val="en"/>
        </w:rPr>
        <w:t>,</w:t>
      </w:r>
      <w:r>
        <w:rPr>
          <w:rStyle w:val="pln"/>
          <w:color w:val="222222"/>
          <w:lang w:val="en"/>
        </w:rPr>
        <w:t xml:space="preserve">   </w:t>
      </w:r>
      <w:r>
        <w:rPr>
          <w:rStyle w:val="lit"/>
          <w:color w:val="222222"/>
          <w:lang w:val="en"/>
        </w:rPr>
        <w:t>160000</w:t>
      </w:r>
      <w:r>
        <w:rPr>
          <w:rStyle w:val="pun"/>
          <w:color w:val="222222"/>
          <w:lang w:val="en"/>
        </w:rPr>
        <w:t>,</w:t>
      </w:r>
      <w:r>
        <w:rPr>
          <w:rStyle w:val="pln"/>
          <w:color w:val="222222"/>
          <w:lang w:val="en"/>
        </w:rPr>
        <w:t xml:space="preserve"> </w:t>
      </w:r>
      <w:r>
        <w:rPr>
          <w:rStyle w:val="lit"/>
          <w:color w:val="222222"/>
          <w:lang w:val="en"/>
        </w:rPr>
        <w:t>2002</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color w:val="222222"/>
          <w:lang w:val="en"/>
        </w:rPr>
      </w:pPr>
      <w:r>
        <w:rPr>
          <w:rStyle w:val="pln"/>
          <w:color w:val="222222"/>
          <w:lang w:val="en"/>
        </w:rPr>
        <w:tab/>
      </w:r>
      <w:r>
        <w:rPr>
          <w:rStyle w:val="pln"/>
          <w:color w:val="222222"/>
          <w:lang w:val="en"/>
        </w:rPr>
        <w:tab/>
      </w:r>
      <w:r>
        <w:rPr>
          <w:rStyle w:val="pln"/>
          <w:color w:val="222222"/>
          <w:lang w:val="en"/>
        </w:rPr>
        <w:tab/>
      </w:r>
    </w:p>
    <w:p w:rsidR="00E376B9" w:rsidRDefault="00E376B9" w:rsidP="008C2EB1">
      <w:pPr>
        <w:pStyle w:val="Normaalweb"/>
        <w:shd w:val="clear" w:color="auto" w:fill="FFFFFF"/>
        <w:rPr>
          <w:rFonts w:cs="Helvetica"/>
          <w:color w:val="222222"/>
          <w:lang w:val="en"/>
        </w:rPr>
      </w:pPr>
      <w:r>
        <w:rPr>
          <w:rFonts w:cs="Helvetica"/>
          <w:color w:val="222222"/>
          <w:lang w:val="en"/>
        </w:rPr>
        <w:t>By running the above INSERT statements, the base data of William's family is ready.</w:t>
      </w:r>
    </w:p>
    <w:p w:rsidR="00E376B9" w:rsidRDefault="00E376B9" w:rsidP="008C2EB1">
      <w:pPr>
        <w:pStyle w:val="HTML-voorafopgemaakt"/>
        <w:shd w:val="clear" w:color="auto" w:fill="FFFFE1"/>
        <w:rPr>
          <w:color w:val="222222"/>
          <w:lang w:val="en"/>
        </w:rPr>
      </w:pPr>
      <w:r>
        <w:rPr>
          <w:rStyle w:val="kwd"/>
          <w:color w:val="222222"/>
          <w:lang w:val="en"/>
        </w:rPr>
        <w:t>SELECT</w:t>
      </w:r>
      <w:r>
        <w:rPr>
          <w:rStyle w:val="pln"/>
          <w:color w:val="222222"/>
          <w:shd w:val="clear" w:color="auto" w:fill="FFFFFF"/>
          <w:lang w:val="en"/>
        </w:rPr>
        <w:t xml:space="preserve"> * </w:t>
      </w:r>
      <w:r>
        <w:rPr>
          <w:rStyle w:val="kwd"/>
          <w:color w:val="222222"/>
          <w:shd w:val="clear" w:color="auto" w:fill="FFFFFF"/>
          <w:lang w:val="en"/>
        </w:rPr>
        <w:t>FROM</w:t>
      </w:r>
      <w:r>
        <w:rPr>
          <w:rStyle w:val="pln"/>
          <w:color w:val="222222"/>
          <w:shd w:val="clear" w:color="auto" w:fill="FFFFFF"/>
          <w:lang w:val="en"/>
        </w:rPr>
        <w:t xml:space="preserve"> </w:t>
      </w:r>
      <w:proofErr w:type="spellStart"/>
      <w:r>
        <w:rPr>
          <w:rStyle w:val="pln"/>
          <w:color w:val="222222"/>
          <w:shd w:val="clear" w:color="auto" w:fill="FFFFFF"/>
          <w:lang w:val="en"/>
        </w:rPr>
        <w:t>MyFamily</w:t>
      </w:r>
      <w:proofErr w:type="spellEnd"/>
      <w:r>
        <w:rPr>
          <w:rStyle w:val="pln"/>
          <w:color w:val="222222"/>
          <w:lang w:val="en"/>
        </w:rPr>
        <w:tab/>
      </w:r>
      <w:r>
        <w:rPr>
          <w:rStyle w:val="pln"/>
          <w:color w:val="222222"/>
          <w:lang w:val="en"/>
        </w:rPr>
        <w:tab/>
      </w:r>
      <w:r>
        <w:rPr>
          <w:rStyle w:val="pln"/>
          <w:color w:val="222222"/>
          <w:lang w:val="en"/>
        </w:rPr>
        <w:tab/>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3528204" cy="4286390"/>
            <wp:effectExtent l="0" t="0" r="0" b="0"/>
            <wp:docPr id="10" name="Afbeelding 10" descr="graph database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database sampl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2679" cy="4291827"/>
                    </a:xfrm>
                    <a:prstGeom prst="rect">
                      <a:avLst/>
                    </a:prstGeom>
                    <a:noFill/>
                    <a:ln>
                      <a:noFill/>
                    </a:ln>
                  </pic:spPr>
                </pic:pic>
              </a:graphicData>
            </a:graphic>
          </wp:inline>
        </w:drawing>
      </w:r>
    </w:p>
    <w:p w:rsidR="005708D2" w:rsidRDefault="005708D2">
      <w:pPr>
        <w:spacing w:after="200" w:line="276" w:lineRule="auto"/>
        <w:rPr>
          <w:rFonts w:eastAsiaTheme="majorEastAsia" w:cstheme="majorBidi"/>
          <w:b/>
          <w:bCs/>
          <w:kern w:val="32"/>
          <w:szCs w:val="26"/>
          <w:lang w:val="en"/>
        </w:rPr>
      </w:pPr>
      <w:r>
        <w:rPr>
          <w:lang w:val="en"/>
        </w:rPr>
        <w:br w:type="page"/>
      </w:r>
    </w:p>
    <w:p w:rsidR="00E376B9" w:rsidRDefault="00E376B9" w:rsidP="008C2EB1">
      <w:pPr>
        <w:pStyle w:val="Kop2"/>
        <w:shd w:val="clear" w:color="auto" w:fill="FFFFFF"/>
        <w:spacing w:line="240" w:lineRule="auto"/>
        <w:rPr>
          <w:rFonts w:ascii="Helvetica" w:hAnsi="Helvetica" w:cs="Helvetica"/>
          <w:color w:val="CC3300"/>
          <w:lang w:val="en"/>
        </w:rPr>
      </w:pPr>
      <w:r>
        <w:rPr>
          <w:lang w:val="en"/>
        </w:rPr>
        <w:lastRenderedPageBreak/>
        <w:t>Node Table</w:t>
      </w:r>
    </w:p>
    <w:p w:rsidR="00E376B9" w:rsidRDefault="00E376B9" w:rsidP="008C2EB1">
      <w:pPr>
        <w:pStyle w:val="HTML-voorafopgemaakt"/>
        <w:shd w:val="clear" w:color="auto" w:fill="FFFFE1"/>
        <w:rPr>
          <w:rStyle w:val="pln"/>
          <w:color w:val="222222"/>
          <w:lang w:val="en"/>
        </w:rPr>
      </w:pPr>
      <w:r>
        <w:rPr>
          <w:rStyle w:val="kwd"/>
          <w:color w:val="222222"/>
          <w:lang w:val="en"/>
        </w:rPr>
        <w:t>DROP</w:t>
      </w:r>
      <w:r>
        <w:rPr>
          <w:rStyle w:val="pln"/>
          <w:color w:val="222222"/>
          <w:lang w:val="en"/>
        </w:rPr>
        <w:t xml:space="preserve"> </w:t>
      </w:r>
      <w:r>
        <w:rPr>
          <w:rStyle w:val="kwd"/>
          <w:color w:val="222222"/>
          <w:lang w:val="en"/>
        </w:rPr>
        <w:t>TABLE</w:t>
      </w:r>
      <w:r>
        <w:rPr>
          <w:rStyle w:val="pln"/>
          <w:color w:val="222222"/>
          <w:lang w:val="en"/>
        </w:rPr>
        <w:t xml:space="preserve"> </w:t>
      </w:r>
      <w:r>
        <w:rPr>
          <w:rStyle w:val="kwd"/>
          <w:color w:val="222222"/>
          <w:lang w:val="en"/>
        </w:rPr>
        <w:t>IF</w:t>
      </w:r>
      <w:r>
        <w:rPr>
          <w:rStyle w:val="pln"/>
          <w:color w:val="222222"/>
          <w:lang w:val="en"/>
        </w:rPr>
        <w:t xml:space="preserve"> </w:t>
      </w:r>
      <w:r>
        <w:rPr>
          <w:rStyle w:val="kwd3"/>
          <w:color w:val="222222"/>
          <w:lang w:val="en"/>
        </w:rPr>
        <w:t>EXISTS</w:t>
      </w:r>
      <w:r>
        <w:rPr>
          <w:rStyle w:val="pln"/>
          <w:color w:val="222222"/>
          <w:lang w:val="en"/>
        </w:rPr>
        <w:t xml:space="preserve"> </w:t>
      </w:r>
      <w:proofErr w:type="spellStart"/>
      <w:r>
        <w:rPr>
          <w:rStyle w:val="pln"/>
          <w:color w:val="222222"/>
          <w:lang w:val="en"/>
        </w:rPr>
        <w:t>MyFmlyNode</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kwd"/>
          <w:color w:val="222222"/>
          <w:lang w:val="en"/>
        </w:rPr>
        <w:t>CREATE</w:t>
      </w:r>
      <w:r>
        <w:rPr>
          <w:rStyle w:val="pln"/>
          <w:color w:val="222222"/>
          <w:lang w:val="en"/>
        </w:rPr>
        <w:t xml:space="preserve"> </w:t>
      </w:r>
      <w:r>
        <w:rPr>
          <w:rStyle w:val="kwd"/>
          <w:color w:val="222222"/>
          <w:lang w:val="en"/>
        </w:rPr>
        <w:t>TABLE</w:t>
      </w:r>
      <w:r>
        <w:rPr>
          <w:rStyle w:val="pln"/>
          <w:color w:val="222222"/>
          <w:lang w:val="en"/>
        </w:rPr>
        <w:t xml:space="preserve"> </w:t>
      </w:r>
      <w:proofErr w:type="spellStart"/>
      <w:r>
        <w:rPr>
          <w:rStyle w:val="pln"/>
          <w:color w:val="222222"/>
          <w:lang w:val="en"/>
        </w:rPr>
        <w:t>MyFmlyNode</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FNO </w:t>
      </w:r>
      <w:proofErr w:type="spellStart"/>
      <w:r>
        <w:rPr>
          <w:rStyle w:val="typ"/>
          <w:color w:val="222222"/>
          <w:lang w:val="en"/>
        </w:rPr>
        <w:t>Int</w:t>
      </w:r>
      <w:proofErr w:type="spellEnd"/>
      <w:r>
        <w:rPr>
          <w:rStyle w:val="pln"/>
          <w:color w:val="222222"/>
          <w:lang w:val="en"/>
        </w:rPr>
        <w:t xml:space="preserve"> </w:t>
      </w:r>
      <w:r>
        <w:rPr>
          <w:rStyle w:val="kwd"/>
          <w:color w:val="222222"/>
          <w:lang w:val="en"/>
        </w:rPr>
        <w:t>Identity</w:t>
      </w:r>
      <w:r>
        <w:rPr>
          <w:rStyle w:val="pun"/>
          <w:color w:val="222222"/>
          <w:lang w:val="en"/>
        </w:rPr>
        <w:t>(</w:t>
      </w:r>
      <w:r>
        <w:rPr>
          <w:rStyle w:val="lit"/>
          <w:color w:val="222222"/>
          <w:lang w:val="en"/>
        </w:rPr>
        <w:t>1</w:t>
      </w:r>
      <w:r>
        <w:rPr>
          <w:rStyle w:val="pun"/>
          <w:color w:val="222222"/>
          <w:lang w:val="en"/>
        </w:rPr>
        <w:t>,</w:t>
      </w:r>
      <w:r>
        <w:rPr>
          <w:rStyle w:val="lit"/>
          <w:color w:val="222222"/>
          <w:lang w:val="en"/>
        </w:rPr>
        <w:t>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roofErr w:type="spellStart"/>
      <w:r>
        <w:rPr>
          <w:rStyle w:val="pln"/>
          <w:color w:val="222222"/>
          <w:lang w:val="en"/>
        </w:rPr>
        <w:t>FmlyNum</w:t>
      </w:r>
      <w:proofErr w:type="spellEnd"/>
      <w:r>
        <w:rPr>
          <w:rStyle w:val="pln"/>
          <w:color w:val="222222"/>
          <w:lang w:val="en"/>
        </w:rPr>
        <w:t xml:space="preserve">  </w:t>
      </w:r>
      <w:r>
        <w:rPr>
          <w:rStyle w:val="typ"/>
          <w:color w:val="222222"/>
          <w:lang w:val="en"/>
        </w:rPr>
        <w:t>NUMERIC</w:t>
      </w:r>
      <w:r>
        <w:rPr>
          <w:rStyle w:val="pun"/>
          <w:color w:val="222222"/>
          <w:lang w:val="en"/>
        </w:rPr>
        <w:t>(</w:t>
      </w:r>
      <w:r>
        <w:rPr>
          <w:rStyle w:val="lit"/>
          <w:color w:val="222222"/>
          <w:lang w:val="en"/>
        </w:rPr>
        <w:t>8</w:t>
      </w:r>
      <w:r>
        <w:rPr>
          <w:rStyle w:val="pun"/>
          <w:color w:val="222222"/>
          <w:lang w:val="en"/>
        </w:rPr>
        <w:t>)</w:t>
      </w:r>
      <w:r>
        <w:rPr>
          <w:rStyle w:val="pln"/>
          <w:color w:val="222222"/>
          <w:lang w:val="en"/>
        </w:rPr>
        <w:t xml:space="preserve"> </w:t>
      </w:r>
      <w:r>
        <w:rPr>
          <w:rStyle w:val="kwd3"/>
          <w:color w:val="222222"/>
          <w:lang w:val="en"/>
        </w:rPr>
        <w:t>NOT</w:t>
      </w:r>
      <w:r>
        <w:rPr>
          <w:rStyle w:val="pln"/>
          <w:color w:val="222222"/>
          <w:lang w:val="en"/>
        </w:rPr>
        <w:t xml:space="preserve"> </w:t>
      </w:r>
      <w:r>
        <w:rPr>
          <w:rStyle w:val="kwd3"/>
          <w:color w:val="222222"/>
          <w:lang w:val="en"/>
        </w:rPr>
        <w:t>NULL</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Name </w:t>
      </w:r>
      <w:r>
        <w:rPr>
          <w:rStyle w:val="typ"/>
          <w:color w:val="222222"/>
          <w:lang w:val="en"/>
        </w:rPr>
        <w:t>VARCHAR</w:t>
      </w:r>
      <w:r>
        <w:rPr>
          <w:rStyle w:val="pun"/>
          <w:color w:val="222222"/>
          <w:lang w:val="en"/>
        </w:rPr>
        <w:t>(</w:t>
      </w:r>
      <w:r>
        <w:rPr>
          <w:rStyle w:val="lit"/>
          <w:color w:val="222222"/>
          <w:lang w:val="en"/>
        </w:rPr>
        <w:t>40</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roofErr w:type="spellStart"/>
      <w:r>
        <w:rPr>
          <w:rStyle w:val="pln"/>
          <w:color w:val="222222"/>
          <w:lang w:val="en"/>
        </w:rPr>
        <w:t>FmlyLink</w:t>
      </w:r>
      <w:proofErr w:type="spellEnd"/>
      <w:r>
        <w:rPr>
          <w:rStyle w:val="pln"/>
          <w:color w:val="222222"/>
          <w:lang w:val="en"/>
        </w:rPr>
        <w:t xml:space="preserve"> </w:t>
      </w:r>
      <w:r>
        <w:rPr>
          <w:rStyle w:val="typ"/>
          <w:color w:val="222222"/>
          <w:lang w:val="en"/>
        </w:rPr>
        <w:t>NUMERIC</w:t>
      </w:r>
      <w:r>
        <w:rPr>
          <w:rStyle w:val="pun"/>
          <w:color w:val="222222"/>
          <w:lang w:val="en"/>
        </w:rPr>
        <w:t>(</w:t>
      </w:r>
      <w:r>
        <w:rPr>
          <w:rStyle w:val="lit"/>
          <w:color w:val="222222"/>
          <w:lang w:val="en"/>
        </w:rPr>
        <w:t>8</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INUM </w:t>
      </w:r>
      <w:r>
        <w:rPr>
          <w:rStyle w:val="typ"/>
          <w:color w:val="222222"/>
          <w:lang w:val="en"/>
        </w:rPr>
        <w:t>INT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pun"/>
          <w:color w:val="222222"/>
          <w:lang w:val="en"/>
        </w:rPr>
        <w:t>)</w:t>
      </w:r>
      <w:r>
        <w:rPr>
          <w:rStyle w:val="pln"/>
          <w:color w:val="222222"/>
          <w:lang w:val="en"/>
        </w:rPr>
        <w:t xml:space="preserve"> </w:t>
      </w:r>
      <w:r>
        <w:rPr>
          <w:rStyle w:val="kwd"/>
          <w:color w:val="222222"/>
          <w:lang w:val="en"/>
        </w:rPr>
        <w:t>AS</w:t>
      </w:r>
      <w:r>
        <w:rPr>
          <w:rStyle w:val="pln"/>
          <w:color w:val="222222"/>
          <w:lang w:val="en"/>
        </w:rPr>
        <w:t xml:space="preserve"> NODE</w:t>
      </w:r>
      <w:r>
        <w:rPr>
          <w:rStyle w:val="pun"/>
          <w:color w:val="222222"/>
          <w:lang w:val="en"/>
        </w:rPr>
        <w:t>;</w:t>
      </w:r>
    </w:p>
    <w:p w:rsidR="00E376B9" w:rsidRDefault="00E376B9" w:rsidP="008C2EB1">
      <w:pPr>
        <w:pStyle w:val="HTML-voorafopgemaakt"/>
        <w:shd w:val="clear" w:color="auto" w:fill="FFFFE1"/>
        <w:rPr>
          <w:rStyle w:val="pln"/>
          <w:color w:val="222222"/>
          <w:lang w:val="en"/>
        </w:rPr>
      </w:pPr>
    </w:p>
    <w:p w:rsidR="00E376B9" w:rsidRDefault="00E376B9" w:rsidP="008C2EB1">
      <w:pPr>
        <w:pStyle w:val="HTML-voorafopgemaakt"/>
        <w:shd w:val="clear" w:color="auto" w:fill="FFFFE1"/>
        <w:rPr>
          <w:rStyle w:val="pln"/>
          <w:color w:val="222222"/>
          <w:lang w:val="en"/>
        </w:rPr>
      </w:pPr>
      <w:r>
        <w:rPr>
          <w:rStyle w:val="kwd"/>
          <w:color w:val="222222"/>
          <w:lang w:val="en"/>
        </w:rPr>
        <w:t>INSERT</w:t>
      </w:r>
      <w:r>
        <w:rPr>
          <w:rStyle w:val="pln"/>
          <w:color w:val="222222"/>
          <w:lang w:val="en"/>
        </w:rPr>
        <w:t xml:space="preserve"> </w:t>
      </w:r>
      <w:r>
        <w:rPr>
          <w:rStyle w:val="kwd"/>
          <w:color w:val="222222"/>
          <w:lang w:val="en"/>
        </w:rPr>
        <w:t>INTO</w:t>
      </w:r>
      <w:r>
        <w:rPr>
          <w:rStyle w:val="pln"/>
          <w:color w:val="222222"/>
          <w:lang w:val="en"/>
        </w:rPr>
        <w:t xml:space="preserve"> </w:t>
      </w:r>
      <w:proofErr w:type="spellStart"/>
      <w:r>
        <w:rPr>
          <w:rStyle w:val="pln"/>
          <w:color w:val="222222"/>
          <w:lang w:val="en"/>
        </w:rPr>
        <w:t>MyFmlyNode</w:t>
      </w:r>
      <w:proofErr w:type="spellEnd"/>
      <w:r>
        <w:rPr>
          <w:rStyle w:val="pun"/>
          <w:color w:val="222222"/>
          <w:lang w:val="en"/>
        </w:rPr>
        <w:t>(</w:t>
      </w:r>
      <w:proofErr w:type="spellStart"/>
      <w:r>
        <w:rPr>
          <w:rStyle w:val="pln"/>
          <w:color w:val="222222"/>
          <w:lang w:val="en"/>
        </w:rPr>
        <w:t>FmlyNum</w:t>
      </w:r>
      <w:proofErr w:type="spellEnd"/>
      <w:r>
        <w:rPr>
          <w:rStyle w:val="pun"/>
          <w:color w:val="222222"/>
          <w:lang w:val="en"/>
        </w:rPr>
        <w:t>,</w:t>
      </w:r>
      <w:r>
        <w:rPr>
          <w:rStyle w:val="pln"/>
          <w:color w:val="222222"/>
          <w:lang w:val="en"/>
        </w:rPr>
        <w:t xml:space="preserve"> NAME</w:t>
      </w:r>
      <w:r>
        <w:rPr>
          <w:rStyle w:val="pun"/>
          <w:color w:val="222222"/>
          <w:lang w:val="en"/>
        </w:rPr>
        <w:t>,</w:t>
      </w:r>
      <w:r>
        <w:rPr>
          <w:rStyle w:val="pln"/>
          <w:color w:val="222222"/>
          <w:lang w:val="en"/>
        </w:rPr>
        <w:t xml:space="preserve"> </w:t>
      </w:r>
      <w:proofErr w:type="spellStart"/>
      <w:r>
        <w:rPr>
          <w:rStyle w:val="pln"/>
          <w:color w:val="222222"/>
          <w:lang w:val="en"/>
        </w:rPr>
        <w:t>FmlyLink</w:t>
      </w:r>
      <w:proofErr w:type="spellEnd"/>
      <w:r>
        <w:rPr>
          <w:rStyle w:val="pun"/>
          <w:color w:val="222222"/>
          <w:lang w:val="en"/>
        </w:rPr>
        <w:t>,</w:t>
      </w:r>
      <w:r>
        <w:rPr>
          <w:rStyle w:val="pln"/>
          <w:color w:val="222222"/>
          <w:lang w:val="en"/>
        </w:rPr>
        <w:t xml:space="preserve"> INUM</w:t>
      </w:r>
      <w:r>
        <w:rPr>
          <w:rStyle w:val="pun"/>
          <w:color w:val="222222"/>
          <w:lang w:val="en"/>
        </w:rPr>
        <w:t>)</w:t>
      </w: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SELECT</w:t>
      </w:r>
      <w:r>
        <w:rPr>
          <w:rStyle w:val="pln"/>
          <w:color w:val="222222"/>
          <w:lang w:val="en"/>
        </w:rPr>
        <w:t xml:space="preserve"> </w:t>
      </w:r>
      <w:proofErr w:type="spellStart"/>
      <w:r>
        <w:rPr>
          <w:rStyle w:val="pln"/>
          <w:color w:val="222222"/>
          <w:lang w:val="en"/>
        </w:rPr>
        <w:t>FmlyNum</w:t>
      </w:r>
      <w:proofErr w:type="spellEnd"/>
      <w:r>
        <w:rPr>
          <w:rStyle w:val="pun"/>
          <w:color w:val="222222"/>
          <w:lang w:val="en"/>
        </w:rPr>
        <w:t>,</w:t>
      </w:r>
      <w:r>
        <w:rPr>
          <w:rStyle w:val="pln"/>
          <w:color w:val="222222"/>
          <w:lang w:val="en"/>
        </w:rPr>
        <w:t xml:space="preserve"> NAME</w:t>
      </w:r>
      <w:r>
        <w:rPr>
          <w:rStyle w:val="pun"/>
          <w:color w:val="222222"/>
          <w:lang w:val="en"/>
        </w:rPr>
        <w:t>,</w:t>
      </w:r>
      <w:r>
        <w:rPr>
          <w:rStyle w:val="pln"/>
          <w:color w:val="222222"/>
          <w:lang w:val="en"/>
        </w:rPr>
        <w:t xml:space="preserve"> </w:t>
      </w:r>
      <w:proofErr w:type="spellStart"/>
      <w:r>
        <w:rPr>
          <w:rStyle w:val="pln"/>
          <w:color w:val="222222"/>
          <w:lang w:val="en"/>
        </w:rPr>
        <w:t>FmlyLink</w:t>
      </w:r>
      <w:proofErr w:type="spellEnd"/>
      <w:r>
        <w:rPr>
          <w:rStyle w:val="pun"/>
          <w:color w:val="222222"/>
          <w:lang w:val="en"/>
        </w:rPr>
        <w:t>,</w:t>
      </w:r>
      <w:r>
        <w:rPr>
          <w:rStyle w:val="pln"/>
          <w:color w:val="222222"/>
          <w:lang w:val="en"/>
        </w:rPr>
        <w:t xml:space="preserve"> INUM  </w:t>
      </w:r>
    </w:p>
    <w:p w:rsidR="00E376B9" w:rsidRDefault="00E376B9" w:rsidP="008C2EB1">
      <w:pPr>
        <w:pStyle w:val="HTML-voorafopgemaakt"/>
        <w:shd w:val="clear" w:color="auto" w:fill="FFFFE1"/>
        <w:rPr>
          <w:rStyle w:val="pln"/>
          <w:color w:val="222222"/>
          <w:lang w:val="en"/>
        </w:rPr>
      </w:pPr>
      <w:r>
        <w:rPr>
          <w:rStyle w:val="kwd"/>
          <w:color w:val="222222"/>
          <w:lang w:val="en"/>
        </w:rPr>
        <w:t>FROM</w:t>
      </w:r>
      <w:r>
        <w:rPr>
          <w:rStyle w:val="pln"/>
          <w:color w:val="222222"/>
          <w:lang w:val="en"/>
        </w:rPr>
        <w:t xml:space="preserve"> </w:t>
      </w:r>
      <w:proofErr w:type="spellStart"/>
      <w:r>
        <w:rPr>
          <w:rStyle w:val="pln"/>
          <w:color w:val="222222"/>
          <w:lang w:val="en"/>
        </w:rPr>
        <w:t>MyFamily</w:t>
      </w:r>
      <w:proofErr w:type="spellEnd"/>
    </w:p>
    <w:p w:rsidR="00E376B9" w:rsidRDefault="00E376B9" w:rsidP="008C2EB1">
      <w:pPr>
        <w:pStyle w:val="HTML-voorafopgemaakt"/>
        <w:shd w:val="clear" w:color="auto" w:fill="FFFFE1"/>
        <w:rPr>
          <w:rStyle w:val="pln"/>
          <w:color w:val="222222"/>
          <w:lang w:val="en"/>
        </w:rPr>
      </w:pPr>
    </w:p>
    <w:p w:rsidR="00E376B9" w:rsidRDefault="00E376B9" w:rsidP="008C2EB1">
      <w:pPr>
        <w:pStyle w:val="HTML-voorafopgemaakt"/>
        <w:shd w:val="clear" w:color="auto" w:fill="FFFFE1"/>
        <w:rPr>
          <w:color w:val="222222"/>
          <w:lang w:val="en"/>
        </w:rPr>
      </w:pPr>
      <w:r>
        <w:rPr>
          <w:rStyle w:val="kwd"/>
          <w:color w:val="222222"/>
          <w:lang w:val="en"/>
        </w:rPr>
        <w:t>SELECT</w:t>
      </w:r>
      <w:r>
        <w:rPr>
          <w:rStyle w:val="pln"/>
          <w:color w:val="222222"/>
          <w:lang w:val="en"/>
        </w:rPr>
        <w:t xml:space="preserve"> *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ab/>
      </w:r>
      <w:r>
        <w:rPr>
          <w:rStyle w:val="pln"/>
          <w:color w:val="222222"/>
          <w:lang w:val="en"/>
        </w:rPr>
        <w:tab/>
      </w:r>
      <w:r>
        <w:rPr>
          <w:rStyle w:val="pln"/>
          <w:color w:val="222222"/>
          <w:lang w:val="en"/>
        </w:rPr>
        <w:tab/>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6682311" cy="2398144"/>
            <wp:effectExtent l="0" t="0" r="4445" b="2540"/>
            <wp:docPr id="9" name="Afbeelding 9" descr="node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 table outp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03505" cy="2405750"/>
                    </a:xfrm>
                    <a:prstGeom prst="rect">
                      <a:avLst/>
                    </a:prstGeom>
                    <a:noFill/>
                    <a:ln>
                      <a:noFill/>
                    </a:ln>
                  </pic:spPr>
                </pic:pic>
              </a:graphicData>
            </a:graphic>
          </wp:inline>
        </w:drawing>
      </w:r>
    </w:p>
    <w:p w:rsidR="00E376B9" w:rsidRDefault="00E376B9" w:rsidP="008C2EB1">
      <w:pPr>
        <w:pStyle w:val="Normaalweb"/>
        <w:shd w:val="clear" w:color="auto" w:fill="FFFFFF"/>
        <w:rPr>
          <w:rFonts w:cs="Helvetica"/>
          <w:color w:val="222222"/>
          <w:lang w:val="en"/>
        </w:rPr>
      </w:pPr>
      <w:r>
        <w:rPr>
          <w:rFonts w:cs="Helvetica"/>
          <w:color w:val="222222"/>
          <w:lang w:val="en"/>
        </w:rPr>
        <w:t xml:space="preserve">We have created a NODE table and inserted the records with $NODE_ID as the key column. </w:t>
      </w:r>
    </w:p>
    <w:p w:rsidR="00E376B9" w:rsidRDefault="00E376B9" w:rsidP="008C2EB1">
      <w:pPr>
        <w:pStyle w:val="Normaalweb"/>
        <w:shd w:val="clear" w:color="auto" w:fill="FFFFFF"/>
        <w:rPr>
          <w:rFonts w:cs="Helvetica"/>
          <w:color w:val="222222"/>
          <w:lang w:val="en"/>
        </w:rPr>
      </w:pPr>
      <w:r>
        <w:rPr>
          <w:rFonts w:cs="Helvetica"/>
          <w:color w:val="222222"/>
          <w:lang w:val="en"/>
        </w:rPr>
        <w:t xml:space="preserve">Let's see how {"type":"node","schema":"dbo","table":"MyFmlyNode","id":0} can be explained: </w:t>
      </w:r>
    </w:p>
    <w:p w:rsidR="00352247" w:rsidRDefault="00352247" w:rsidP="008C2EB1">
      <w:pPr>
        <w:pStyle w:val="Normaalweb"/>
        <w:shd w:val="clear" w:color="auto" w:fill="FFFFFF"/>
        <w:rPr>
          <w:rFonts w:cs="Helvetica"/>
          <w:color w:val="222222"/>
          <w:lang w:val="en"/>
        </w:rPr>
      </w:pPr>
    </w:p>
    <w:p w:rsidR="00E376B9" w:rsidRPr="005708D2" w:rsidRDefault="00E376B9" w:rsidP="00352247">
      <w:pPr>
        <w:numPr>
          <w:ilvl w:val="0"/>
          <w:numId w:val="9"/>
        </w:numPr>
        <w:shd w:val="clear" w:color="auto" w:fill="FFFFFF"/>
        <w:spacing w:line="240" w:lineRule="auto"/>
        <w:ind w:left="357" w:hanging="357"/>
        <w:rPr>
          <w:rFonts w:ascii="inherit" w:hAnsi="inherit" w:cs="Helvetica"/>
          <w:color w:val="222222"/>
          <w:sz w:val="20"/>
          <w:szCs w:val="20"/>
          <w:lang w:val="en"/>
        </w:rPr>
      </w:pPr>
      <w:r w:rsidRPr="005708D2">
        <w:rPr>
          <w:rFonts w:ascii="inherit" w:hAnsi="inherit" w:cs="Helvetica"/>
          <w:color w:val="222222"/>
          <w:sz w:val="20"/>
          <w:szCs w:val="20"/>
          <w:lang w:val="en"/>
        </w:rPr>
        <w:t>The first column is the $</w:t>
      </w:r>
      <w:proofErr w:type="spellStart"/>
      <w:r w:rsidRPr="005708D2">
        <w:rPr>
          <w:rFonts w:ascii="inherit" w:hAnsi="inherit" w:cs="Helvetica"/>
          <w:color w:val="222222"/>
          <w:sz w:val="20"/>
          <w:szCs w:val="20"/>
          <w:lang w:val="en"/>
        </w:rPr>
        <w:t>node_id</w:t>
      </w:r>
      <w:proofErr w:type="spellEnd"/>
      <w:r w:rsidRPr="005708D2">
        <w:rPr>
          <w:rFonts w:ascii="inherit" w:hAnsi="inherit" w:cs="Helvetica"/>
          <w:color w:val="222222"/>
          <w:sz w:val="20"/>
          <w:szCs w:val="20"/>
          <w:lang w:val="en"/>
        </w:rPr>
        <w:t xml:space="preserve">, this column is automatically created with the user defined columns that is created with the “AS NODE” keyword in the CREATE statement. In our case we have FNO, </w:t>
      </w:r>
      <w:proofErr w:type="spellStart"/>
      <w:r w:rsidRPr="005708D2">
        <w:rPr>
          <w:rFonts w:ascii="inherit" w:hAnsi="inherit" w:cs="Helvetica"/>
          <w:color w:val="222222"/>
          <w:sz w:val="20"/>
          <w:szCs w:val="20"/>
          <w:lang w:val="en"/>
        </w:rPr>
        <w:t>FmlyNum</w:t>
      </w:r>
      <w:proofErr w:type="spellEnd"/>
      <w:r w:rsidRPr="005708D2">
        <w:rPr>
          <w:rFonts w:ascii="inherit" w:hAnsi="inherit" w:cs="Helvetica"/>
          <w:color w:val="222222"/>
          <w:sz w:val="20"/>
          <w:szCs w:val="20"/>
          <w:lang w:val="en"/>
        </w:rPr>
        <w:t xml:space="preserve">, Name and </w:t>
      </w:r>
      <w:proofErr w:type="spellStart"/>
      <w:r w:rsidRPr="005708D2">
        <w:rPr>
          <w:rFonts w:ascii="inherit" w:hAnsi="inherit" w:cs="Helvetica"/>
          <w:color w:val="222222"/>
          <w:sz w:val="20"/>
          <w:szCs w:val="20"/>
          <w:lang w:val="en"/>
        </w:rPr>
        <w:t>FmlyLink</w:t>
      </w:r>
      <w:proofErr w:type="spellEnd"/>
      <w:r w:rsidRPr="005708D2">
        <w:rPr>
          <w:rFonts w:ascii="inherit" w:hAnsi="inherit" w:cs="Helvetica"/>
          <w:color w:val="222222"/>
          <w:sz w:val="20"/>
          <w:szCs w:val="20"/>
          <w:lang w:val="en"/>
        </w:rPr>
        <w:t xml:space="preserve"> are user created columns. The NODE table is an entity in a graph schema. The values in the $</w:t>
      </w:r>
      <w:proofErr w:type="spellStart"/>
      <w:r w:rsidRPr="005708D2">
        <w:rPr>
          <w:rFonts w:ascii="inherit" w:hAnsi="inherit" w:cs="Helvetica"/>
          <w:color w:val="222222"/>
          <w:sz w:val="20"/>
          <w:szCs w:val="20"/>
          <w:lang w:val="en"/>
        </w:rPr>
        <w:t>node_id</w:t>
      </w:r>
      <w:proofErr w:type="spellEnd"/>
      <w:r w:rsidRPr="005708D2">
        <w:rPr>
          <w:rFonts w:ascii="inherit" w:hAnsi="inherit" w:cs="Helvetica"/>
          <w:color w:val="222222"/>
          <w:sz w:val="20"/>
          <w:szCs w:val="20"/>
          <w:lang w:val="en"/>
        </w:rPr>
        <w:t xml:space="preserve"> column are automatically generated and are a combination of </w:t>
      </w:r>
      <w:proofErr w:type="spellStart"/>
      <w:r w:rsidRPr="005708D2">
        <w:rPr>
          <w:rFonts w:ascii="inherit" w:hAnsi="inherit" w:cs="Helvetica"/>
          <w:color w:val="222222"/>
          <w:sz w:val="20"/>
          <w:szCs w:val="20"/>
          <w:lang w:val="en"/>
        </w:rPr>
        <w:t>object_id</w:t>
      </w:r>
      <w:proofErr w:type="spellEnd"/>
      <w:r w:rsidRPr="005708D2">
        <w:rPr>
          <w:rFonts w:ascii="inherit" w:hAnsi="inherit" w:cs="Helvetica"/>
          <w:color w:val="222222"/>
          <w:sz w:val="20"/>
          <w:szCs w:val="20"/>
          <w:lang w:val="en"/>
        </w:rPr>
        <w:t xml:space="preserve"> of that node table and an internally generated </w:t>
      </w:r>
      <w:proofErr w:type="spellStart"/>
      <w:r w:rsidRPr="005708D2">
        <w:rPr>
          <w:rFonts w:ascii="inherit" w:hAnsi="inherit" w:cs="Helvetica"/>
          <w:color w:val="222222"/>
          <w:sz w:val="20"/>
          <w:szCs w:val="20"/>
          <w:lang w:val="en"/>
        </w:rPr>
        <w:t>bigint</w:t>
      </w:r>
      <w:proofErr w:type="spellEnd"/>
      <w:r w:rsidRPr="005708D2">
        <w:rPr>
          <w:rFonts w:ascii="inherit" w:hAnsi="inherit" w:cs="Helvetica"/>
          <w:color w:val="222222"/>
          <w:sz w:val="20"/>
          <w:szCs w:val="20"/>
          <w:lang w:val="en"/>
        </w:rPr>
        <w:t xml:space="preserve"> value. We can also create a unique constraint or index on the $</w:t>
      </w:r>
      <w:proofErr w:type="spellStart"/>
      <w:r w:rsidRPr="005708D2">
        <w:rPr>
          <w:rFonts w:ascii="inherit" w:hAnsi="inherit" w:cs="Helvetica"/>
          <w:color w:val="222222"/>
          <w:sz w:val="20"/>
          <w:szCs w:val="20"/>
          <w:lang w:val="en"/>
        </w:rPr>
        <w:t>node_id</w:t>
      </w:r>
      <w:proofErr w:type="spellEnd"/>
      <w:r w:rsidRPr="005708D2">
        <w:rPr>
          <w:rFonts w:ascii="inherit" w:hAnsi="inherit" w:cs="Helvetica"/>
          <w:color w:val="222222"/>
          <w:sz w:val="20"/>
          <w:szCs w:val="20"/>
          <w:lang w:val="en"/>
        </w:rPr>
        <w:t xml:space="preserve"> column.</w:t>
      </w:r>
    </w:p>
    <w:p w:rsidR="00E376B9" w:rsidRDefault="00E376B9" w:rsidP="008C2EB1">
      <w:pPr>
        <w:pStyle w:val="Kop2"/>
        <w:shd w:val="clear" w:color="auto" w:fill="FFFFFF"/>
        <w:spacing w:line="240" w:lineRule="auto"/>
        <w:rPr>
          <w:rFonts w:ascii="Helvetica" w:hAnsi="Helvetica" w:cs="Helvetica"/>
          <w:color w:val="CC3300"/>
          <w:lang w:val="en"/>
        </w:rPr>
      </w:pPr>
      <w:r>
        <w:rPr>
          <w:lang w:val="en"/>
        </w:rPr>
        <w:t>Edge Table</w:t>
      </w:r>
    </w:p>
    <w:p w:rsidR="00E376B9" w:rsidRDefault="00E376B9" w:rsidP="008C2EB1">
      <w:pPr>
        <w:pStyle w:val="Normaalweb"/>
        <w:shd w:val="clear" w:color="auto" w:fill="FFFFFF"/>
        <w:rPr>
          <w:rFonts w:cs="Helvetica"/>
          <w:color w:val="222222"/>
          <w:lang w:val="en"/>
        </w:rPr>
      </w:pPr>
      <w:r>
        <w:rPr>
          <w:rFonts w:cs="Helvetica"/>
          <w:color w:val="222222"/>
          <w:lang w:val="en"/>
        </w:rPr>
        <w:t>An EDGE table maintains the relationship between two NODES. In the below statement we will extract the matching $</w:t>
      </w:r>
      <w:proofErr w:type="spellStart"/>
      <w:r>
        <w:rPr>
          <w:rFonts w:cs="Helvetica"/>
          <w:color w:val="222222"/>
          <w:lang w:val="en"/>
        </w:rPr>
        <w:t>node_id’s</w:t>
      </w:r>
      <w:proofErr w:type="spellEnd"/>
      <w:r>
        <w:rPr>
          <w:rFonts w:cs="Helvetica"/>
          <w:color w:val="222222"/>
          <w:lang w:val="en"/>
        </w:rPr>
        <w:t xml:space="preserve"> from the NODE table and insert the value in the EDGE table, so that unique graph ids are created to maintain a relationship.</w:t>
      </w:r>
    </w:p>
    <w:p w:rsidR="00E376B9" w:rsidRDefault="00E376B9" w:rsidP="008C2EB1">
      <w:pPr>
        <w:pStyle w:val="HTML-voorafopgemaakt"/>
        <w:shd w:val="clear" w:color="auto" w:fill="FFFFE1"/>
        <w:rPr>
          <w:rStyle w:val="pln"/>
          <w:color w:val="222222"/>
          <w:lang w:val="en"/>
        </w:rPr>
      </w:pPr>
      <w:r>
        <w:rPr>
          <w:rStyle w:val="kwd"/>
          <w:color w:val="222222"/>
          <w:lang w:val="en"/>
        </w:rPr>
        <w:t>DROP</w:t>
      </w:r>
      <w:r>
        <w:rPr>
          <w:rStyle w:val="pln"/>
          <w:color w:val="222222"/>
          <w:lang w:val="en"/>
        </w:rPr>
        <w:t xml:space="preserve"> </w:t>
      </w:r>
      <w:r>
        <w:rPr>
          <w:rStyle w:val="kwd"/>
          <w:color w:val="222222"/>
          <w:lang w:val="en"/>
        </w:rPr>
        <w:t>TABLE</w:t>
      </w:r>
      <w:r>
        <w:rPr>
          <w:rStyle w:val="pln"/>
          <w:color w:val="222222"/>
          <w:lang w:val="en"/>
        </w:rPr>
        <w:t xml:space="preserve"> </w:t>
      </w:r>
      <w:r>
        <w:rPr>
          <w:rStyle w:val="kwd"/>
          <w:color w:val="222222"/>
          <w:lang w:val="en"/>
        </w:rPr>
        <w:t>IF</w:t>
      </w:r>
      <w:r>
        <w:rPr>
          <w:rStyle w:val="pln"/>
          <w:color w:val="222222"/>
          <w:lang w:val="en"/>
        </w:rPr>
        <w:t xml:space="preserve"> </w:t>
      </w:r>
      <w:r>
        <w:rPr>
          <w:rStyle w:val="kwd3"/>
          <w:color w:val="222222"/>
          <w:lang w:val="en"/>
        </w:rPr>
        <w:t>EXISTS</w:t>
      </w:r>
      <w:r>
        <w:rPr>
          <w:rStyle w:val="pln"/>
          <w:color w:val="222222"/>
          <w:lang w:val="en"/>
        </w:rPr>
        <w:t xml:space="preserve"> </w:t>
      </w:r>
      <w:proofErr w:type="spellStart"/>
      <w:r>
        <w:rPr>
          <w:rStyle w:val="pln"/>
          <w:color w:val="222222"/>
          <w:lang w:val="en"/>
        </w:rPr>
        <w:t>MyFmlyEdge</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CREATE</w:t>
      </w:r>
      <w:r>
        <w:rPr>
          <w:rStyle w:val="pln"/>
          <w:color w:val="222222"/>
          <w:lang w:val="en"/>
        </w:rPr>
        <w:t xml:space="preserve"> </w:t>
      </w:r>
      <w:r>
        <w:rPr>
          <w:rStyle w:val="kwd"/>
          <w:color w:val="222222"/>
          <w:lang w:val="en"/>
        </w:rPr>
        <w:t>TABLE</w:t>
      </w:r>
      <w:r>
        <w:rPr>
          <w:rStyle w:val="pln"/>
          <w:color w:val="222222"/>
          <w:lang w:val="en"/>
        </w:rPr>
        <w:t xml:space="preserve"> </w:t>
      </w:r>
      <w:proofErr w:type="spellStart"/>
      <w:r>
        <w:rPr>
          <w:rStyle w:val="pln"/>
          <w:color w:val="222222"/>
          <w:lang w:val="en"/>
        </w:rPr>
        <w:t>MyFmlyEdge</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roofErr w:type="spellStart"/>
      <w:r>
        <w:rPr>
          <w:rStyle w:val="pln"/>
          <w:color w:val="222222"/>
          <w:lang w:val="en"/>
        </w:rPr>
        <w:t>FmlyNum</w:t>
      </w:r>
      <w:proofErr w:type="spellEnd"/>
      <w:r>
        <w:rPr>
          <w:rStyle w:val="pln"/>
          <w:color w:val="222222"/>
          <w:lang w:val="en"/>
        </w:rPr>
        <w:t xml:space="preserve"> </w:t>
      </w:r>
      <w:r>
        <w:rPr>
          <w:rStyle w:val="typ"/>
          <w:color w:val="222222"/>
          <w:lang w:val="en"/>
        </w:rPr>
        <w:t>numeric</w:t>
      </w:r>
      <w:r>
        <w:rPr>
          <w:rStyle w:val="pun"/>
          <w:color w:val="222222"/>
          <w:lang w:val="en"/>
        </w:rPr>
        <w:t>(</w:t>
      </w:r>
      <w:r>
        <w:rPr>
          <w:rStyle w:val="lit"/>
          <w:color w:val="222222"/>
          <w:lang w:val="en"/>
        </w:rPr>
        <w:t>8</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pun"/>
          <w:color w:val="222222"/>
          <w:lang w:val="en"/>
        </w:rPr>
        <w:t>)</w:t>
      </w:r>
      <w:r>
        <w:rPr>
          <w:rStyle w:val="pln"/>
          <w:color w:val="222222"/>
          <w:lang w:val="en"/>
        </w:rPr>
        <w:t xml:space="preserve"> </w:t>
      </w:r>
      <w:r>
        <w:rPr>
          <w:rStyle w:val="kwd"/>
          <w:color w:val="222222"/>
          <w:lang w:val="en"/>
        </w:rPr>
        <w:t>AS</w:t>
      </w:r>
      <w:r>
        <w:rPr>
          <w:rStyle w:val="pln"/>
          <w:color w:val="222222"/>
          <w:lang w:val="en"/>
        </w:rPr>
        <w:t xml:space="preserve"> EDGE</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INSERT</w:t>
      </w:r>
      <w:r>
        <w:rPr>
          <w:rStyle w:val="pln"/>
          <w:color w:val="222222"/>
          <w:lang w:val="en"/>
        </w:rPr>
        <w:t xml:space="preserve"> </w:t>
      </w:r>
      <w:r>
        <w:rPr>
          <w:rStyle w:val="kwd"/>
          <w:color w:val="222222"/>
          <w:lang w:val="en"/>
        </w:rPr>
        <w:t>INTO</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SELECT</w:t>
      </w:r>
      <w:r>
        <w:rPr>
          <w:rStyle w:val="pln"/>
          <w:color w:val="222222"/>
          <w:lang w:val="en"/>
        </w:rPr>
        <w:t xml:space="preserve"> e</w:t>
      </w:r>
      <w:r>
        <w:rPr>
          <w:rStyle w:val="pun"/>
          <w:color w:val="222222"/>
          <w:lang w:val="en"/>
        </w:rPr>
        <w:t>.$</w:t>
      </w:r>
      <w:proofErr w:type="spellStart"/>
      <w:r>
        <w:rPr>
          <w:rStyle w:val="pln"/>
          <w:color w:val="222222"/>
          <w:lang w:val="en"/>
        </w:rPr>
        <w:t>node_id</w:t>
      </w:r>
      <w:proofErr w:type="spellEnd"/>
      <w:r>
        <w:rPr>
          <w:rStyle w:val="pun"/>
          <w:color w:val="222222"/>
          <w:lang w:val="en"/>
        </w:rPr>
        <w:t>,</w:t>
      </w:r>
      <w:r>
        <w:rPr>
          <w:rStyle w:val="pln"/>
          <w:color w:val="222222"/>
          <w:lang w:val="en"/>
        </w:rPr>
        <w:t xml:space="preserve"> m</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pun"/>
          <w:color w:val="222222"/>
          <w:lang w:val="en"/>
        </w:rPr>
        <w:t>,</w:t>
      </w:r>
      <w:proofErr w:type="spellStart"/>
      <w:r>
        <w:rPr>
          <w:rStyle w:val="pln"/>
          <w:color w:val="222222"/>
          <w:lang w:val="en"/>
        </w:rPr>
        <w:t>e</w:t>
      </w:r>
      <w:r>
        <w:rPr>
          <w:rStyle w:val="pun"/>
          <w:color w:val="222222"/>
          <w:lang w:val="en"/>
        </w:rPr>
        <w:t>.</w:t>
      </w:r>
      <w:r>
        <w:rPr>
          <w:rStyle w:val="pln"/>
          <w:color w:val="222222"/>
          <w:lang w:val="en"/>
        </w:rPr>
        <w:t>fno</w:t>
      </w:r>
      <w:proofErr w:type="spellEnd"/>
    </w:p>
    <w:p w:rsidR="00E376B9" w:rsidRDefault="00E376B9" w:rsidP="008C2EB1">
      <w:pPr>
        <w:pStyle w:val="HTML-voorafopgemaakt"/>
        <w:shd w:val="clear" w:color="auto" w:fill="FFFFE1"/>
        <w:rPr>
          <w:rStyle w:val="pln"/>
          <w:color w:val="222222"/>
          <w:lang w:val="en"/>
        </w:rPr>
      </w:pPr>
      <w:r>
        <w:rPr>
          <w:rStyle w:val="kwd"/>
          <w:color w:val="222222"/>
          <w:lang w:val="en"/>
        </w:rPr>
        <w:t>FROM</w:t>
      </w:r>
      <w:r>
        <w:rPr>
          <w:rStyle w:val="pln"/>
          <w:color w:val="222222"/>
          <w:lang w:val="en"/>
        </w:rPr>
        <w:t xml:space="preserve"> </w:t>
      </w:r>
      <w:proofErr w:type="spellStart"/>
      <w:r>
        <w:rPr>
          <w:rStyle w:val="pln"/>
          <w:color w:val="222222"/>
          <w:lang w:val="en"/>
        </w:rPr>
        <w:t>dbo</w:t>
      </w:r>
      <w:r>
        <w:rPr>
          <w:rStyle w:val="pun"/>
          <w:color w:val="222222"/>
          <w:lang w:val="en"/>
        </w:rPr>
        <w:t>.</w:t>
      </w:r>
      <w:r>
        <w:rPr>
          <w:rStyle w:val="pln"/>
          <w:color w:val="222222"/>
          <w:lang w:val="en"/>
        </w:rPr>
        <w:t>MyFmlyNode</w:t>
      </w:r>
      <w:proofErr w:type="spellEnd"/>
      <w:r>
        <w:rPr>
          <w:rStyle w:val="pln"/>
          <w:color w:val="222222"/>
          <w:lang w:val="en"/>
        </w:rPr>
        <w:t xml:space="preserve"> e </w:t>
      </w:r>
    </w:p>
    <w:p w:rsidR="00E376B9" w:rsidRDefault="00E376B9" w:rsidP="008C2EB1">
      <w:pPr>
        <w:pStyle w:val="HTML-voorafopgemaakt"/>
        <w:shd w:val="clear" w:color="auto" w:fill="FFFFE1"/>
        <w:rPr>
          <w:rStyle w:val="pln"/>
          <w:color w:val="222222"/>
          <w:lang w:val="en"/>
        </w:rPr>
      </w:pPr>
      <w:r>
        <w:rPr>
          <w:rStyle w:val="kwd3"/>
          <w:color w:val="222222"/>
          <w:lang w:val="en"/>
        </w:rPr>
        <w:t>INNER</w:t>
      </w:r>
      <w:r>
        <w:rPr>
          <w:rStyle w:val="pln"/>
          <w:color w:val="222222"/>
          <w:lang w:val="en"/>
        </w:rPr>
        <w:t xml:space="preserve"> </w:t>
      </w:r>
      <w:r>
        <w:rPr>
          <w:rStyle w:val="kwd3"/>
          <w:color w:val="222222"/>
          <w:lang w:val="en"/>
        </w:rPr>
        <w:t>JOIN</w:t>
      </w:r>
      <w:r>
        <w:rPr>
          <w:rStyle w:val="pln"/>
          <w:color w:val="222222"/>
          <w:lang w:val="en"/>
        </w:rPr>
        <w:t xml:space="preserve"> </w:t>
      </w:r>
      <w:proofErr w:type="spellStart"/>
      <w:r>
        <w:rPr>
          <w:rStyle w:val="pln"/>
          <w:color w:val="222222"/>
          <w:lang w:val="en"/>
        </w:rPr>
        <w:t>dbo</w:t>
      </w:r>
      <w:r>
        <w:rPr>
          <w:rStyle w:val="pun"/>
          <w:color w:val="222222"/>
          <w:lang w:val="en"/>
        </w:rPr>
        <w:t>.</w:t>
      </w:r>
      <w:r>
        <w:rPr>
          <w:rStyle w:val="pln"/>
          <w:color w:val="222222"/>
          <w:lang w:val="en"/>
        </w:rPr>
        <w:t>MyFmlyNode</w:t>
      </w:r>
      <w:proofErr w:type="spellEnd"/>
      <w:r>
        <w:rPr>
          <w:rStyle w:val="pln"/>
          <w:color w:val="222222"/>
          <w:lang w:val="en"/>
        </w:rPr>
        <w:t xml:space="preserve"> m </w:t>
      </w:r>
      <w:r>
        <w:rPr>
          <w:rStyle w:val="kwd"/>
          <w:color w:val="222222"/>
          <w:lang w:val="en"/>
        </w:rPr>
        <w:t>ON</w:t>
      </w:r>
      <w:r>
        <w:rPr>
          <w:rStyle w:val="pln"/>
          <w:color w:val="222222"/>
          <w:lang w:val="en"/>
        </w:rPr>
        <w:t xml:space="preserve"> </w:t>
      </w:r>
      <w:proofErr w:type="spellStart"/>
      <w:r>
        <w:rPr>
          <w:rStyle w:val="pln"/>
          <w:color w:val="222222"/>
          <w:lang w:val="en"/>
        </w:rPr>
        <w:t>e</w:t>
      </w:r>
      <w:r>
        <w:rPr>
          <w:rStyle w:val="pun"/>
          <w:color w:val="222222"/>
          <w:lang w:val="en"/>
        </w:rPr>
        <w:t>.</w:t>
      </w:r>
      <w:r>
        <w:rPr>
          <w:rStyle w:val="pln"/>
          <w:color w:val="222222"/>
          <w:lang w:val="en"/>
        </w:rPr>
        <w:t>FmlyNum</w:t>
      </w:r>
      <w:proofErr w:type="spellEnd"/>
      <w:r>
        <w:rPr>
          <w:rStyle w:val="pln"/>
          <w:color w:val="222222"/>
          <w:lang w:val="en"/>
        </w:rPr>
        <w:t xml:space="preserve"> </w:t>
      </w:r>
      <w:r>
        <w:rPr>
          <w:rStyle w:val="pun"/>
          <w:color w:val="222222"/>
          <w:lang w:val="en"/>
        </w:rPr>
        <w:t>=</w:t>
      </w:r>
      <w:r>
        <w:rPr>
          <w:rStyle w:val="pln"/>
          <w:color w:val="222222"/>
          <w:lang w:val="en"/>
        </w:rPr>
        <w:t xml:space="preserve"> </w:t>
      </w:r>
      <w:proofErr w:type="spellStart"/>
      <w:r>
        <w:rPr>
          <w:rStyle w:val="pln"/>
          <w:color w:val="222222"/>
          <w:lang w:val="en"/>
        </w:rPr>
        <w:t>m</w:t>
      </w:r>
      <w:r>
        <w:rPr>
          <w:rStyle w:val="pun"/>
          <w:color w:val="222222"/>
          <w:lang w:val="en"/>
        </w:rPr>
        <w:t>.</w:t>
      </w:r>
      <w:r>
        <w:rPr>
          <w:rStyle w:val="pln"/>
          <w:color w:val="222222"/>
          <w:lang w:val="en"/>
        </w:rPr>
        <w:t>FmlyLink</w:t>
      </w:r>
      <w:proofErr w:type="spellEnd"/>
      <w:r>
        <w:rPr>
          <w:rStyle w:val="pun"/>
          <w:color w:val="222222"/>
          <w:lang w:val="en"/>
        </w:rPr>
        <w:t>;</w:t>
      </w:r>
    </w:p>
    <w:p w:rsidR="00E376B9" w:rsidRDefault="00E376B9" w:rsidP="008C2EB1">
      <w:pPr>
        <w:pStyle w:val="HTML-voorafopgemaakt"/>
        <w:shd w:val="clear" w:color="auto" w:fill="FFFFE1"/>
        <w:rPr>
          <w:rStyle w:val="pln"/>
          <w:color w:val="222222"/>
          <w:lang w:val="en"/>
        </w:rPr>
      </w:pPr>
    </w:p>
    <w:p w:rsidR="00E376B9" w:rsidRDefault="00E376B9" w:rsidP="008C2EB1">
      <w:pPr>
        <w:pStyle w:val="HTML-voorafopgemaakt"/>
        <w:shd w:val="clear" w:color="auto" w:fill="FFFFE1"/>
        <w:rPr>
          <w:color w:val="222222"/>
          <w:lang w:val="en"/>
        </w:rPr>
      </w:pPr>
      <w:r>
        <w:rPr>
          <w:rStyle w:val="kwd"/>
          <w:color w:val="222222"/>
          <w:lang w:val="en"/>
        </w:rPr>
        <w:t>SELECT</w:t>
      </w:r>
      <w:r>
        <w:rPr>
          <w:rStyle w:val="pln"/>
          <w:color w:val="222222"/>
          <w:lang w:val="en"/>
        </w:rPr>
        <w:t xml:space="preserve"> * </w:t>
      </w:r>
      <w:r>
        <w:rPr>
          <w:rStyle w:val="kwd"/>
          <w:color w:val="222222"/>
          <w:lang w:val="en"/>
        </w:rPr>
        <w:t>FROM</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ab/>
      </w:r>
      <w:r>
        <w:rPr>
          <w:rStyle w:val="pln"/>
          <w:color w:val="222222"/>
          <w:lang w:val="en"/>
        </w:rPr>
        <w:tab/>
      </w:r>
      <w:r>
        <w:rPr>
          <w:rStyle w:val="pln"/>
          <w:color w:val="222222"/>
          <w:lang w:val="en"/>
        </w:rPr>
        <w:tab/>
      </w:r>
    </w:p>
    <w:p w:rsidR="00E376B9" w:rsidRDefault="00E376B9" w:rsidP="008C2EB1">
      <w:pPr>
        <w:pStyle w:val="Normaalweb"/>
        <w:shd w:val="clear" w:color="auto" w:fill="FFFFFF"/>
        <w:rPr>
          <w:rFonts w:cs="Helvetica"/>
          <w:color w:val="222222"/>
          <w:lang w:val="en"/>
        </w:rPr>
      </w:pPr>
      <w:r>
        <w:rPr>
          <w:rFonts w:cs="Helvetica"/>
          <w:color w:val="222222"/>
          <w:lang w:val="en"/>
        </w:rPr>
        <w:t xml:space="preserve">Let’s discuss the SELECT query part of the above INSERT statement. If you notice the INSERT statement into the Edge table, the two NODEs from the </w:t>
      </w:r>
      <w:proofErr w:type="spellStart"/>
      <w:r>
        <w:rPr>
          <w:rFonts w:cs="Helvetica"/>
          <w:color w:val="222222"/>
          <w:lang w:val="en"/>
        </w:rPr>
        <w:t>MyFmlyNode</w:t>
      </w:r>
      <w:proofErr w:type="spellEnd"/>
      <w:r>
        <w:rPr>
          <w:rFonts w:cs="Helvetica"/>
          <w:color w:val="222222"/>
          <w:lang w:val="en"/>
        </w:rPr>
        <w:t xml:space="preserve"> table are extracted based on the key column </w:t>
      </w:r>
      <w:proofErr w:type="spellStart"/>
      <w:r>
        <w:rPr>
          <w:rFonts w:cs="Helvetica"/>
          <w:color w:val="222222"/>
          <w:lang w:val="en"/>
        </w:rPr>
        <w:t>e.FmlyNum</w:t>
      </w:r>
      <w:proofErr w:type="spellEnd"/>
      <w:r>
        <w:rPr>
          <w:rFonts w:cs="Helvetica"/>
          <w:color w:val="222222"/>
          <w:lang w:val="en"/>
        </w:rPr>
        <w:t xml:space="preserve"> = </w:t>
      </w:r>
      <w:proofErr w:type="spellStart"/>
      <w:r>
        <w:rPr>
          <w:rFonts w:cs="Helvetica"/>
          <w:color w:val="222222"/>
          <w:lang w:val="en"/>
        </w:rPr>
        <w:t>m.FmlyLink</w:t>
      </w:r>
      <w:proofErr w:type="spellEnd"/>
      <w:r>
        <w:rPr>
          <w:rFonts w:cs="Helvetica"/>
          <w:color w:val="222222"/>
          <w:lang w:val="en"/>
        </w:rPr>
        <w:t>. Now the query returns the matching $</w:t>
      </w:r>
      <w:proofErr w:type="spellStart"/>
      <w:r>
        <w:rPr>
          <w:rFonts w:cs="Helvetica"/>
          <w:color w:val="222222"/>
          <w:lang w:val="en"/>
        </w:rPr>
        <w:t>node_id</w:t>
      </w:r>
      <w:proofErr w:type="spellEnd"/>
      <w:r>
        <w:rPr>
          <w:rFonts w:cs="Helvetica"/>
          <w:color w:val="222222"/>
          <w:lang w:val="en"/>
        </w:rPr>
        <w:t xml:space="preserve"> data from Node tables. The extracted $</w:t>
      </w:r>
      <w:proofErr w:type="spellStart"/>
      <w:r>
        <w:rPr>
          <w:rFonts w:cs="Helvetica"/>
          <w:color w:val="222222"/>
          <w:lang w:val="en"/>
        </w:rPr>
        <w:t>node_id’s</w:t>
      </w:r>
      <w:proofErr w:type="spellEnd"/>
      <w:r>
        <w:rPr>
          <w:rFonts w:cs="Helvetica"/>
          <w:color w:val="222222"/>
          <w:lang w:val="en"/>
        </w:rPr>
        <w:t xml:space="preserve"> are inserted into the EDGE table. By INSERTING the matching NODE’s into the EDGE table, the link/connection is established between the Node and Edge tables. </w:t>
      </w:r>
    </w:p>
    <w:p w:rsidR="00E376B9" w:rsidRDefault="00E376B9" w:rsidP="008C2EB1">
      <w:pPr>
        <w:pStyle w:val="Normaalweb"/>
        <w:shd w:val="clear" w:color="auto" w:fill="FFFFFF"/>
        <w:rPr>
          <w:rFonts w:cs="Helvetica"/>
          <w:color w:val="222222"/>
          <w:lang w:val="en"/>
        </w:rPr>
      </w:pPr>
      <w:r>
        <w:rPr>
          <w:rFonts w:cs="Helvetica"/>
          <w:color w:val="222222"/>
          <w:lang w:val="en"/>
        </w:rPr>
        <w:t xml:space="preserve">Below is the output of the SELECT statement for entire William's family. </w:t>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lastRenderedPageBreak/>
        <w:drawing>
          <wp:inline distT="0" distB="0" distL="0" distR="0">
            <wp:extent cx="6844536" cy="2355011"/>
            <wp:effectExtent l="0" t="0" r="0" b="7620"/>
            <wp:docPr id="8" name="Afbeelding 8" descr="edge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table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63280" cy="2361460"/>
                    </a:xfrm>
                    <a:prstGeom prst="rect">
                      <a:avLst/>
                    </a:prstGeom>
                    <a:noFill/>
                    <a:ln>
                      <a:noFill/>
                    </a:ln>
                  </pic:spPr>
                </pic:pic>
              </a:graphicData>
            </a:graphic>
          </wp:inline>
        </w:drawing>
      </w:r>
    </w:p>
    <w:p w:rsidR="00E376B9" w:rsidRDefault="00E376B9" w:rsidP="008C2EB1">
      <w:pPr>
        <w:pStyle w:val="Normaalweb"/>
        <w:shd w:val="clear" w:color="auto" w:fill="FFFFFF"/>
        <w:rPr>
          <w:rFonts w:cs="Helvetica"/>
          <w:color w:val="222222"/>
          <w:lang w:val="en"/>
        </w:rPr>
      </w:pPr>
      <w:r>
        <w:rPr>
          <w:rFonts w:cs="Helvetica"/>
          <w:color w:val="222222"/>
          <w:lang w:val="en"/>
        </w:rPr>
        <w:t>I would like to also touch base on that the above join query can also be performed by using INSERT statements into the EDGE table by using a WHERE clause from the NODE table. Here are a few sample INSERT statements for understanding how this can be done.</w:t>
      </w:r>
    </w:p>
    <w:p w:rsidR="00E376B9" w:rsidRDefault="00E376B9" w:rsidP="008C2EB1">
      <w:pPr>
        <w:pStyle w:val="HTML-voorafopgemaakt"/>
        <w:shd w:val="clear" w:color="auto" w:fill="FFFFE1"/>
        <w:rPr>
          <w:rStyle w:val="pln"/>
          <w:color w:val="222222"/>
          <w:lang w:val="en"/>
        </w:rPr>
      </w:pPr>
      <w:r>
        <w:rPr>
          <w:rStyle w:val="kwd"/>
          <w:color w:val="222222"/>
          <w:lang w:val="en"/>
        </w:rPr>
        <w:t>INSERT</w:t>
      </w:r>
      <w:r>
        <w:rPr>
          <w:rStyle w:val="pln"/>
          <w:color w:val="222222"/>
          <w:lang w:val="en"/>
        </w:rPr>
        <w:t xml:space="preserve"> </w:t>
      </w:r>
      <w:r>
        <w:rPr>
          <w:rStyle w:val="kwd"/>
          <w:color w:val="222222"/>
          <w:lang w:val="en"/>
        </w:rPr>
        <w:t>INTO</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VALUES</w:t>
      </w:r>
      <w:r>
        <w:rPr>
          <w:rStyle w:val="pln"/>
          <w:color w:val="222222"/>
          <w:lang w:val="en"/>
        </w:rPr>
        <w:t xml:space="preserve"> </w:t>
      </w:r>
      <w:r>
        <w:rPr>
          <w:rStyle w:val="pun"/>
          <w:color w:val="222222"/>
          <w:lang w:val="en"/>
        </w:rPr>
        <w:t>((</w:t>
      </w:r>
      <w:r>
        <w:rPr>
          <w:rStyle w:val="kwd"/>
          <w:color w:val="222222"/>
          <w:lang w:val="en"/>
        </w:rPr>
        <w:t>SELECT</w:t>
      </w:r>
      <w:r>
        <w:rPr>
          <w:rStyle w:val="pln"/>
          <w:color w:val="222222"/>
          <w:lang w:val="en"/>
        </w:rPr>
        <w:t xml:space="preserve"> </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w:t>
      </w:r>
      <w:r>
        <w:rPr>
          <w:rStyle w:val="kwd"/>
          <w:color w:val="222222"/>
          <w:lang w:val="en"/>
        </w:rPr>
        <w:t>WHERE</w:t>
      </w:r>
      <w:r>
        <w:rPr>
          <w:rStyle w:val="pln"/>
          <w:color w:val="222222"/>
          <w:lang w:val="en"/>
        </w:rPr>
        <w:t xml:space="preserve"> FNO </w:t>
      </w:r>
      <w:r>
        <w:rPr>
          <w:rStyle w:val="pun"/>
          <w:color w:val="222222"/>
          <w:lang w:val="en"/>
        </w:rPr>
        <w:t>=</w:t>
      </w:r>
      <w:r>
        <w:rPr>
          <w:rStyle w:val="pln"/>
          <w:color w:val="222222"/>
          <w:lang w:val="en"/>
        </w:rPr>
        <w:t xml:space="preserve"> </w:t>
      </w:r>
      <w:r>
        <w:rPr>
          <w:rStyle w:val="lit"/>
          <w:color w:val="222222"/>
          <w:lang w:val="en"/>
        </w:rPr>
        <w:t>1</w:t>
      </w:r>
      <w:r>
        <w:rPr>
          <w:rStyle w:val="pun"/>
          <w:color w:val="222222"/>
          <w:lang w:val="en"/>
        </w:rPr>
        <w:t>),</w:t>
      </w: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pun"/>
          <w:color w:val="222222"/>
          <w:lang w:val="en"/>
        </w:rPr>
        <w:t>(</w:t>
      </w:r>
      <w:r>
        <w:rPr>
          <w:rStyle w:val="kwd"/>
          <w:color w:val="222222"/>
          <w:lang w:val="en"/>
        </w:rPr>
        <w:t>SELECT</w:t>
      </w:r>
      <w:r>
        <w:rPr>
          <w:rStyle w:val="pln"/>
          <w:color w:val="222222"/>
          <w:lang w:val="en"/>
        </w:rPr>
        <w:t xml:space="preserve"> </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w:t>
      </w:r>
      <w:r>
        <w:rPr>
          <w:rStyle w:val="kwd"/>
          <w:color w:val="222222"/>
          <w:lang w:val="en"/>
        </w:rPr>
        <w:t>WHERE</w:t>
      </w:r>
      <w:r>
        <w:rPr>
          <w:rStyle w:val="pln"/>
          <w:color w:val="222222"/>
          <w:lang w:val="en"/>
        </w:rPr>
        <w:t xml:space="preserve"> FNO </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lit"/>
          <w:color w:val="222222"/>
          <w:lang w:val="en"/>
        </w:rPr>
        <w:t>111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INSERT</w:t>
      </w:r>
      <w:r>
        <w:rPr>
          <w:rStyle w:val="pln"/>
          <w:color w:val="222222"/>
          <w:lang w:val="en"/>
        </w:rPr>
        <w:t xml:space="preserve"> </w:t>
      </w:r>
      <w:r>
        <w:rPr>
          <w:rStyle w:val="kwd"/>
          <w:color w:val="222222"/>
          <w:lang w:val="en"/>
        </w:rPr>
        <w:t>INTO</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VALUES</w:t>
      </w:r>
      <w:r>
        <w:rPr>
          <w:rStyle w:val="pln"/>
          <w:color w:val="222222"/>
          <w:lang w:val="en"/>
        </w:rPr>
        <w:t xml:space="preserve"> </w:t>
      </w:r>
      <w:r>
        <w:rPr>
          <w:rStyle w:val="pun"/>
          <w:color w:val="222222"/>
          <w:lang w:val="en"/>
        </w:rPr>
        <w:t>((</w:t>
      </w:r>
      <w:r>
        <w:rPr>
          <w:rStyle w:val="kwd"/>
          <w:color w:val="222222"/>
          <w:lang w:val="en"/>
        </w:rPr>
        <w:t>SELECT</w:t>
      </w:r>
      <w:r>
        <w:rPr>
          <w:rStyle w:val="pln"/>
          <w:color w:val="222222"/>
          <w:lang w:val="en"/>
        </w:rPr>
        <w:t xml:space="preserve"> </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w:t>
      </w:r>
      <w:r>
        <w:rPr>
          <w:rStyle w:val="kwd"/>
          <w:color w:val="222222"/>
          <w:lang w:val="en"/>
        </w:rPr>
        <w:t>WHERE</w:t>
      </w:r>
      <w:r>
        <w:rPr>
          <w:rStyle w:val="pln"/>
          <w:color w:val="222222"/>
          <w:lang w:val="en"/>
        </w:rPr>
        <w:t xml:space="preserve"> FNO </w:t>
      </w:r>
      <w:r>
        <w:rPr>
          <w:rStyle w:val="pun"/>
          <w:color w:val="222222"/>
          <w:lang w:val="en"/>
        </w:rPr>
        <w:t>=</w:t>
      </w:r>
      <w:r>
        <w:rPr>
          <w:rStyle w:val="pln"/>
          <w:color w:val="222222"/>
          <w:lang w:val="en"/>
        </w:rPr>
        <w:t xml:space="preserve"> </w:t>
      </w:r>
      <w:r>
        <w:rPr>
          <w:rStyle w:val="lit"/>
          <w:color w:val="222222"/>
          <w:lang w:val="en"/>
        </w:rPr>
        <w:t>2</w:t>
      </w:r>
      <w:r>
        <w:rPr>
          <w:rStyle w:val="pun"/>
          <w:color w:val="222222"/>
          <w:lang w:val="en"/>
        </w:rPr>
        <w:t>),</w:t>
      </w: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pun"/>
          <w:color w:val="222222"/>
          <w:lang w:val="en"/>
        </w:rPr>
        <w:t>(</w:t>
      </w:r>
      <w:r>
        <w:rPr>
          <w:rStyle w:val="kwd"/>
          <w:color w:val="222222"/>
          <w:lang w:val="en"/>
        </w:rPr>
        <w:t>SELECT</w:t>
      </w:r>
      <w:r>
        <w:rPr>
          <w:rStyle w:val="pln"/>
          <w:color w:val="222222"/>
          <w:lang w:val="en"/>
        </w:rPr>
        <w:t xml:space="preserve"> </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w:t>
      </w:r>
      <w:r>
        <w:rPr>
          <w:rStyle w:val="kwd"/>
          <w:color w:val="222222"/>
          <w:lang w:val="en"/>
        </w:rPr>
        <w:t>WHERE</w:t>
      </w:r>
      <w:r>
        <w:rPr>
          <w:rStyle w:val="pln"/>
          <w:color w:val="222222"/>
          <w:lang w:val="en"/>
        </w:rPr>
        <w:t xml:space="preserve"> FNO </w:t>
      </w:r>
      <w:r>
        <w:rPr>
          <w:rStyle w:val="pun"/>
          <w:color w:val="222222"/>
          <w:lang w:val="en"/>
        </w:rPr>
        <w:t>=</w:t>
      </w:r>
      <w:r>
        <w:rPr>
          <w:rStyle w:val="pln"/>
          <w:color w:val="222222"/>
          <w:lang w:val="en"/>
        </w:rPr>
        <w:t xml:space="preserve"> </w:t>
      </w:r>
      <w:r>
        <w:rPr>
          <w:rStyle w:val="lit"/>
          <w:color w:val="222222"/>
          <w:lang w:val="en"/>
        </w:rPr>
        <w:t>3</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lit"/>
          <w:color w:val="222222"/>
          <w:lang w:val="en"/>
        </w:rPr>
        <w:t>111</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INSERT</w:t>
      </w:r>
      <w:r>
        <w:rPr>
          <w:rStyle w:val="pln"/>
          <w:color w:val="222222"/>
          <w:lang w:val="en"/>
        </w:rPr>
        <w:t xml:space="preserve"> </w:t>
      </w:r>
      <w:r>
        <w:rPr>
          <w:rStyle w:val="kwd"/>
          <w:color w:val="222222"/>
          <w:lang w:val="en"/>
        </w:rPr>
        <w:t>INTO</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kwd"/>
          <w:color w:val="222222"/>
          <w:lang w:val="en"/>
        </w:rPr>
        <w:t>VALUES</w:t>
      </w:r>
      <w:r>
        <w:rPr>
          <w:rStyle w:val="pln"/>
          <w:color w:val="222222"/>
          <w:lang w:val="en"/>
        </w:rPr>
        <w:t xml:space="preserve"> </w:t>
      </w:r>
      <w:r>
        <w:rPr>
          <w:rStyle w:val="pun"/>
          <w:color w:val="222222"/>
          <w:lang w:val="en"/>
        </w:rPr>
        <w:t>((</w:t>
      </w:r>
      <w:r>
        <w:rPr>
          <w:rStyle w:val="kwd"/>
          <w:color w:val="222222"/>
          <w:lang w:val="en"/>
        </w:rPr>
        <w:t>SELECT</w:t>
      </w:r>
      <w:r>
        <w:rPr>
          <w:rStyle w:val="pln"/>
          <w:color w:val="222222"/>
          <w:lang w:val="en"/>
        </w:rPr>
        <w:t xml:space="preserve"> </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w:t>
      </w:r>
      <w:r>
        <w:rPr>
          <w:rStyle w:val="kwd"/>
          <w:color w:val="222222"/>
          <w:lang w:val="en"/>
        </w:rPr>
        <w:t>WHERE</w:t>
      </w:r>
      <w:r>
        <w:rPr>
          <w:rStyle w:val="pln"/>
          <w:color w:val="222222"/>
          <w:lang w:val="en"/>
        </w:rPr>
        <w:t xml:space="preserve"> FNO </w:t>
      </w:r>
      <w:r>
        <w:rPr>
          <w:rStyle w:val="pun"/>
          <w:color w:val="222222"/>
          <w:lang w:val="en"/>
        </w:rPr>
        <w:t>=</w:t>
      </w:r>
      <w:r>
        <w:rPr>
          <w:rStyle w:val="pln"/>
          <w:color w:val="222222"/>
          <w:lang w:val="en"/>
        </w:rPr>
        <w:t xml:space="preserve"> </w:t>
      </w:r>
      <w:r>
        <w:rPr>
          <w:rStyle w:val="lit"/>
          <w:color w:val="222222"/>
          <w:lang w:val="en"/>
        </w:rPr>
        <w:t>3</w:t>
      </w:r>
      <w:r>
        <w:rPr>
          <w:rStyle w:val="pun"/>
          <w:color w:val="222222"/>
          <w:lang w:val="en"/>
        </w:rPr>
        <w:t>),</w:t>
      </w:r>
      <w:r>
        <w:rPr>
          <w:rStyle w:val="pln"/>
          <w:color w:val="222222"/>
          <w:lang w:val="en"/>
        </w:rPr>
        <w:t xml:space="preserve"> </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pun"/>
          <w:color w:val="222222"/>
          <w:lang w:val="en"/>
        </w:rPr>
        <w:t>(</w:t>
      </w:r>
      <w:r>
        <w:rPr>
          <w:rStyle w:val="kwd"/>
          <w:color w:val="222222"/>
          <w:lang w:val="en"/>
        </w:rPr>
        <w:t>SELECT</w:t>
      </w:r>
      <w:r>
        <w:rPr>
          <w:rStyle w:val="pln"/>
          <w:color w:val="222222"/>
          <w:lang w:val="en"/>
        </w:rPr>
        <w:t xml:space="preserve"> </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w:t>
      </w:r>
      <w:r>
        <w:rPr>
          <w:rStyle w:val="kwd"/>
          <w:color w:val="222222"/>
          <w:lang w:val="en"/>
        </w:rPr>
        <w:t>WHERE</w:t>
      </w:r>
      <w:r>
        <w:rPr>
          <w:rStyle w:val="pln"/>
          <w:color w:val="222222"/>
          <w:lang w:val="en"/>
        </w:rPr>
        <w:t xml:space="preserve"> FNO </w:t>
      </w:r>
      <w:r>
        <w:rPr>
          <w:rStyle w:val="pun"/>
          <w:color w:val="222222"/>
          <w:lang w:val="en"/>
        </w:rPr>
        <w:t>=</w:t>
      </w:r>
      <w:r>
        <w:rPr>
          <w:rStyle w:val="pln"/>
          <w:color w:val="222222"/>
          <w:lang w:val="en"/>
        </w:rPr>
        <w:t xml:space="preserve"> </w:t>
      </w:r>
      <w:r>
        <w:rPr>
          <w:rStyle w:val="lit"/>
          <w:color w:val="222222"/>
          <w:lang w:val="en"/>
        </w:rPr>
        <w:t>4</w:t>
      </w:r>
      <w:r>
        <w:rPr>
          <w:rStyle w:val="pun"/>
          <w:color w:val="222222"/>
          <w:lang w:val="en"/>
        </w:rPr>
        <w:t>),</w:t>
      </w:r>
    </w:p>
    <w:p w:rsidR="00E376B9" w:rsidRDefault="00E376B9" w:rsidP="008C2EB1">
      <w:pPr>
        <w:pStyle w:val="HTML-voorafopgemaakt"/>
        <w:shd w:val="clear" w:color="auto" w:fill="FFFFE1"/>
        <w:rPr>
          <w:color w:val="222222"/>
          <w:lang w:val="en"/>
        </w:rPr>
      </w:pPr>
      <w:r>
        <w:rPr>
          <w:rStyle w:val="pln"/>
          <w:color w:val="222222"/>
          <w:lang w:val="en"/>
        </w:rPr>
        <w:t xml:space="preserve">        </w:t>
      </w:r>
      <w:r>
        <w:rPr>
          <w:rStyle w:val="lit"/>
          <w:color w:val="222222"/>
          <w:lang w:val="en"/>
        </w:rPr>
        <w:t>111</w:t>
      </w:r>
      <w:r>
        <w:rPr>
          <w:rStyle w:val="pun"/>
          <w:color w:val="222222"/>
          <w:lang w:val="en"/>
        </w:rPr>
        <w:t>);</w:t>
      </w:r>
      <w:r>
        <w:rPr>
          <w:rStyle w:val="pln"/>
          <w:color w:val="222222"/>
          <w:lang w:val="en"/>
        </w:rPr>
        <w:tab/>
      </w:r>
      <w:r>
        <w:rPr>
          <w:rStyle w:val="pln"/>
          <w:color w:val="222222"/>
          <w:lang w:val="en"/>
        </w:rPr>
        <w:tab/>
      </w:r>
      <w:r>
        <w:rPr>
          <w:rStyle w:val="pln"/>
          <w:color w:val="222222"/>
          <w:lang w:val="en"/>
        </w:rPr>
        <w:tab/>
      </w:r>
    </w:p>
    <w:p w:rsidR="00E376B9" w:rsidRDefault="00E376B9" w:rsidP="008C2EB1">
      <w:pPr>
        <w:pStyle w:val="Normaalweb"/>
        <w:shd w:val="clear" w:color="auto" w:fill="FFFFFF"/>
        <w:rPr>
          <w:rFonts w:cs="Helvetica"/>
          <w:color w:val="222222"/>
          <w:lang w:val="en"/>
        </w:rPr>
      </w:pPr>
      <w:r>
        <w:rPr>
          <w:rFonts w:cs="Helvetica"/>
          <w:color w:val="222222"/>
          <w:lang w:val="en"/>
        </w:rPr>
        <w:t xml:space="preserve">After running the above INSERT statements, the below query will show us the output from the EDGE table. </w:t>
      </w:r>
    </w:p>
    <w:p w:rsidR="00E376B9" w:rsidRDefault="00E376B9" w:rsidP="008C2EB1">
      <w:pPr>
        <w:pStyle w:val="HTML-voorafopgemaakt"/>
        <w:shd w:val="clear" w:color="auto" w:fill="FFFFE1"/>
        <w:rPr>
          <w:color w:val="222222"/>
          <w:lang w:val="en"/>
        </w:rPr>
      </w:pPr>
      <w:r>
        <w:rPr>
          <w:rStyle w:val="kwd"/>
          <w:color w:val="222222"/>
          <w:lang w:val="en"/>
        </w:rPr>
        <w:t>SELECT</w:t>
      </w:r>
      <w:r>
        <w:rPr>
          <w:rStyle w:val="pln"/>
          <w:color w:val="222222"/>
          <w:lang w:val="en"/>
        </w:rPr>
        <w:t xml:space="preserve"> * </w:t>
      </w:r>
      <w:r>
        <w:rPr>
          <w:rStyle w:val="kwd"/>
          <w:color w:val="222222"/>
          <w:lang w:val="en"/>
        </w:rPr>
        <w:t>FROM</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ab/>
      </w:r>
      <w:r>
        <w:rPr>
          <w:rStyle w:val="pln"/>
          <w:color w:val="222222"/>
          <w:lang w:val="en"/>
        </w:rPr>
        <w:tab/>
      </w:r>
      <w:r>
        <w:rPr>
          <w:rStyle w:val="pln"/>
          <w:color w:val="222222"/>
          <w:lang w:val="en"/>
        </w:rPr>
        <w:tab/>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6838042" cy="2751827"/>
            <wp:effectExtent l="0" t="0" r="1270" b="0"/>
            <wp:docPr id="7" name="Afbeelding 7" descr="egde tab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de table outp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66177" cy="2763150"/>
                    </a:xfrm>
                    <a:prstGeom prst="rect">
                      <a:avLst/>
                    </a:prstGeom>
                    <a:noFill/>
                    <a:ln>
                      <a:noFill/>
                    </a:ln>
                  </pic:spPr>
                </pic:pic>
              </a:graphicData>
            </a:graphic>
          </wp:inline>
        </w:drawing>
      </w:r>
    </w:p>
    <w:p w:rsidR="00E376B9" w:rsidRDefault="00E376B9" w:rsidP="008C2EB1">
      <w:pPr>
        <w:pStyle w:val="Normaalweb"/>
        <w:shd w:val="clear" w:color="auto" w:fill="FFFFFF"/>
        <w:rPr>
          <w:rFonts w:cs="Helvetica"/>
          <w:color w:val="222222"/>
          <w:lang w:val="en"/>
        </w:rPr>
      </w:pPr>
      <w:r>
        <w:rPr>
          <w:rFonts w:cs="Helvetica"/>
          <w:color w:val="222222"/>
          <w:lang w:val="en"/>
        </w:rPr>
        <w:t xml:space="preserve">Now the EDGE table </w:t>
      </w:r>
      <w:proofErr w:type="spellStart"/>
      <w:r>
        <w:rPr>
          <w:rFonts w:cs="Helvetica"/>
          <w:color w:val="222222"/>
          <w:lang w:val="en"/>
        </w:rPr>
        <w:t>MyFmlyEdge</w:t>
      </w:r>
      <w:proofErr w:type="spellEnd"/>
      <w:r>
        <w:rPr>
          <w:rFonts w:cs="Helvetica"/>
          <w:color w:val="222222"/>
          <w:lang w:val="en"/>
        </w:rPr>
        <w:t xml:space="preserve"> is loaded with matched records for William's Family.</w:t>
      </w:r>
    </w:p>
    <w:p w:rsidR="00E376B9" w:rsidRDefault="00E376B9" w:rsidP="008C2EB1">
      <w:pPr>
        <w:pStyle w:val="Normaalweb"/>
        <w:shd w:val="clear" w:color="auto" w:fill="FFFFFF"/>
        <w:rPr>
          <w:rFonts w:cs="Helvetica"/>
          <w:color w:val="222222"/>
          <w:lang w:val="en"/>
        </w:rPr>
      </w:pPr>
      <w:r>
        <w:rPr>
          <w:rFonts w:cs="Helvetica"/>
          <w:color w:val="222222"/>
          <w:lang w:val="en"/>
        </w:rPr>
        <w:t>I am going to cleanup these records we just inserted, so our results are correct for the family tree that we started with.</w:t>
      </w:r>
    </w:p>
    <w:p w:rsidR="00E376B9" w:rsidRDefault="00E376B9" w:rsidP="008C2EB1">
      <w:pPr>
        <w:pStyle w:val="HTML-voorafopgemaakt"/>
        <w:shd w:val="clear" w:color="auto" w:fill="FFFFE1"/>
        <w:rPr>
          <w:rStyle w:val="pln"/>
          <w:color w:val="222222"/>
          <w:lang w:val="en"/>
        </w:rPr>
      </w:pPr>
      <w:r>
        <w:rPr>
          <w:rStyle w:val="kwd"/>
          <w:color w:val="222222"/>
          <w:lang w:val="en"/>
        </w:rPr>
        <w:t>DELETE</w:t>
      </w:r>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MyFmlyEdge</w:t>
      </w:r>
      <w:proofErr w:type="spellEnd"/>
    </w:p>
    <w:p w:rsidR="00E376B9" w:rsidRDefault="00E376B9" w:rsidP="008C2EB1">
      <w:pPr>
        <w:pStyle w:val="HTML-voorafopgemaakt"/>
        <w:shd w:val="clear" w:color="auto" w:fill="FFFFE1"/>
        <w:rPr>
          <w:color w:val="222222"/>
          <w:lang w:val="en"/>
        </w:rPr>
      </w:pPr>
      <w:r>
        <w:rPr>
          <w:rStyle w:val="kwd"/>
          <w:color w:val="222222"/>
          <w:lang w:val="en"/>
        </w:rPr>
        <w:t>WHERE</w:t>
      </w:r>
      <w:r>
        <w:rPr>
          <w:rStyle w:val="pln"/>
          <w:color w:val="222222"/>
          <w:lang w:val="en"/>
        </w:rPr>
        <w:t xml:space="preserve"> </w:t>
      </w:r>
      <w:proofErr w:type="spellStart"/>
      <w:r>
        <w:rPr>
          <w:rStyle w:val="pln"/>
          <w:color w:val="222222"/>
          <w:lang w:val="en"/>
        </w:rPr>
        <w:t>FmlyNum</w:t>
      </w:r>
      <w:proofErr w:type="spellEnd"/>
      <w:r>
        <w:rPr>
          <w:rStyle w:val="pln"/>
          <w:color w:val="222222"/>
          <w:lang w:val="en"/>
        </w:rPr>
        <w:t xml:space="preserve"> </w:t>
      </w:r>
      <w:r>
        <w:rPr>
          <w:rStyle w:val="pun"/>
          <w:color w:val="222222"/>
          <w:lang w:val="en"/>
        </w:rPr>
        <w:t>=</w:t>
      </w:r>
      <w:r>
        <w:rPr>
          <w:rStyle w:val="pln"/>
          <w:color w:val="222222"/>
          <w:lang w:val="en"/>
        </w:rPr>
        <w:t xml:space="preserve"> </w:t>
      </w:r>
      <w:r>
        <w:rPr>
          <w:rStyle w:val="lit"/>
          <w:color w:val="222222"/>
          <w:lang w:val="en"/>
        </w:rPr>
        <w:t>111</w:t>
      </w:r>
      <w:r>
        <w:rPr>
          <w:rStyle w:val="pln"/>
          <w:color w:val="222222"/>
          <w:lang w:val="en"/>
        </w:rPr>
        <w:tab/>
      </w:r>
      <w:r>
        <w:rPr>
          <w:rStyle w:val="pln"/>
          <w:color w:val="222222"/>
          <w:lang w:val="en"/>
        </w:rPr>
        <w:tab/>
      </w:r>
      <w:r>
        <w:rPr>
          <w:rStyle w:val="pln"/>
          <w:color w:val="222222"/>
          <w:lang w:val="en"/>
        </w:rPr>
        <w:tab/>
      </w:r>
    </w:p>
    <w:p w:rsidR="00E376B9" w:rsidRDefault="00E376B9" w:rsidP="008C2EB1">
      <w:pPr>
        <w:pStyle w:val="Kop2"/>
        <w:shd w:val="clear" w:color="auto" w:fill="FFFFFF"/>
        <w:spacing w:line="240" w:lineRule="auto"/>
        <w:rPr>
          <w:color w:val="CC3300"/>
          <w:lang w:val="en"/>
        </w:rPr>
      </w:pPr>
      <w:r>
        <w:rPr>
          <w:lang w:val="en"/>
        </w:rPr>
        <w:t>Query data based on the chart</w:t>
      </w:r>
    </w:p>
    <w:p w:rsidR="00E376B9" w:rsidRDefault="00E376B9" w:rsidP="008C2EB1">
      <w:pPr>
        <w:pStyle w:val="Normaalweb"/>
        <w:shd w:val="clear" w:color="auto" w:fill="FFFFFF"/>
        <w:rPr>
          <w:rFonts w:cs="Helvetica"/>
          <w:color w:val="222222"/>
          <w:lang w:val="en"/>
        </w:rPr>
      </w:pPr>
      <w:r>
        <w:rPr>
          <w:rFonts w:cs="Helvetica"/>
          <w:color w:val="222222"/>
          <w:lang w:val="en"/>
        </w:rPr>
        <w:t>Based on William’s family chart above, let's query the table and see how we can get data.</w:t>
      </w:r>
    </w:p>
    <w:p w:rsidR="00E376B9" w:rsidRDefault="00E376B9" w:rsidP="008C2EB1">
      <w:pPr>
        <w:pStyle w:val="Kop2"/>
        <w:shd w:val="clear" w:color="auto" w:fill="FFFFFF"/>
        <w:spacing w:line="240" w:lineRule="auto"/>
        <w:rPr>
          <w:rFonts w:cs="Helvetica"/>
          <w:color w:val="CC3300"/>
          <w:lang w:val="en"/>
        </w:rPr>
      </w:pPr>
      <w:r>
        <w:rPr>
          <w:lang w:val="en"/>
        </w:rPr>
        <w:lastRenderedPageBreak/>
        <w:t>MATCH (SQL Graph)</w:t>
      </w:r>
    </w:p>
    <w:p w:rsidR="00E376B9" w:rsidRDefault="00E376B9" w:rsidP="008C2EB1">
      <w:pPr>
        <w:pStyle w:val="Normaalweb"/>
        <w:shd w:val="clear" w:color="auto" w:fill="FFFFFF"/>
        <w:rPr>
          <w:rFonts w:cs="Helvetica"/>
          <w:color w:val="222222"/>
          <w:lang w:val="en"/>
        </w:rPr>
      </w:pPr>
      <w:r>
        <w:rPr>
          <w:rFonts w:cs="Helvetica"/>
          <w:color w:val="222222"/>
          <w:lang w:val="en"/>
        </w:rPr>
        <w:t>A match query can be used to query any SQL Graph, we can query the NODE and EDGE using the MATCH statement. Nodes can be traversed an arbitrary number of times in the same query. In our example, we will use the MATCH statement to traverse between NODES and EDGES. MATCH can be used to traverse TOP DOWN or BOTTOM UP as per the requirements.</w:t>
      </w:r>
    </w:p>
    <w:p w:rsidR="00E376B9" w:rsidRDefault="00E376B9" w:rsidP="008C2EB1">
      <w:pPr>
        <w:pStyle w:val="Kop2"/>
        <w:shd w:val="clear" w:color="auto" w:fill="FFFFFF"/>
        <w:spacing w:line="240" w:lineRule="auto"/>
        <w:rPr>
          <w:rFonts w:cs="Helvetica"/>
          <w:color w:val="CC3300"/>
          <w:lang w:val="en"/>
        </w:rPr>
      </w:pPr>
      <w:r>
        <w:rPr>
          <w:lang w:val="en"/>
        </w:rPr>
        <w:t>Second NODE query</w:t>
      </w:r>
    </w:p>
    <w:p w:rsidR="00E376B9" w:rsidRDefault="00E376B9" w:rsidP="008C2EB1">
      <w:pPr>
        <w:pStyle w:val="Normaalweb"/>
        <w:shd w:val="clear" w:color="auto" w:fill="FFFFFF"/>
        <w:rPr>
          <w:rFonts w:cs="Helvetica"/>
          <w:color w:val="222222"/>
          <w:lang w:val="en"/>
        </w:rPr>
      </w:pPr>
      <w:r>
        <w:rPr>
          <w:rFonts w:cs="Helvetica"/>
          <w:color w:val="222222"/>
          <w:lang w:val="en"/>
        </w:rPr>
        <w:t>Return data for William and his sons.</w:t>
      </w:r>
    </w:p>
    <w:p w:rsidR="00E376B9" w:rsidRDefault="00E376B9" w:rsidP="008C2EB1">
      <w:pPr>
        <w:pStyle w:val="HTML-voorafopgemaakt"/>
        <w:shd w:val="clear" w:color="auto" w:fill="FFFFE1"/>
        <w:rPr>
          <w:rStyle w:val="pln"/>
          <w:color w:val="222222"/>
          <w:lang w:val="en"/>
        </w:rPr>
      </w:pPr>
      <w:r>
        <w:rPr>
          <w:rStyle w:val="kwd"/>
          <w:color w:val="222222"/>
          <w:lang w:val="en"/>
        </w:rPr>
        <w:t>SELECT</w:t>
      </w:r>
      <w:r>
        <w:rPr>
          <w:rStyle w:val="pln"/>
          <w:color w:val="222222"/>
          <w:lang w:val="en"/>
        </w:rPr>
        <w:t xml:space="preserve"> MyFmlyNode1</w:t>
      </w:r>
      <w:r>
        <w:rPr>
          <w:rStyle w:val="pun"/>
          <w:color w:val="222222"/>
          <w:lang w:val="en"/>
        </w:rPr>
        <w:t>.</w:t>
      </w:r>
      <w:r>
        <w:rPr>
          <w:rStyle w:val="pln"/>
          <w:color w:val="222222"/>
          <w:lang w:val="en"/>
        </w:rPr>
        <w:t>name</w:t>
      </w:r>
      <w:r>
        <w:rPr>
          <w:rStyle w:val="pun"/>
          <w:color w:val="222222"/>
          <w:lang w:val="en"/>
        </w:rPr>
        <w:t>,</w:t>
      </w:r>
      <w:r>
        <w:rPr>
          <w:rStyle w:val="pln"/>
          <w:color w:val="222222"/>
          <w:lang w:val="en"/>
        </w:rPr>
        <w:t xml:space="preserve"> MyFmlyNode2</w:t>
      </w:r>
      <w:r>
        <w:rPr>
          <w:rStyle w:val="pun"/>
          <w:color w:val="222222"/>
          <w:lang w:val="en"/>
        </w:rPr>
        <w:t>.</w:t>
      </w:r>
      <w:r>
        <w:rPr>
          <w:rStyle w:val="pln"/>
          <w:color w:val="222222"/>
          <w:lang w:val="en"/>
        </w:rPr>
        <w:t>name</w:t>
      </w:r>
    </w:p>
    <w:p w:rsidR="00E376B9" w:rsidRDefault="00E376B9" w:rsidP="008C2EB1">
      <w:pPr>
        <w:pStyle w:val="HTML-voorafopgemaakt"/>
        <w:shd w:val="clear" w:color="auto" w:fill="FFFFE1"/>
        <w:rPr>
          <w:rStyle w:val="pln"/>
          <w:color w:val="222222"/>
          <w:lang w:val="en"/>
        </w:rPr>
      </w:pP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MyFmlyNode1</w:t>
      </w:r>
      <w:r>
        <w:rPr>
          <w:rStyle w:val="pun"/>
          <w:color w:val="222222"/>
          <w:lang w:val="en"/>
        </w:rPr>
        <w:t>,</w:t>
      </w:r>
      <w:r>
        <w:rPr>
          <w:rStyle w:val="pln"/>
          <w:color w:val="222222"/>
          <w:lang w:val="en"/>
        </w:rPr>
        <w:t xml:space="preserve"> </w:t>
      </w:r>
      <w:proofErr w:type="spellStart"/>
      <w:r>
        <w:rPr>
          <w:rStyle w:val="pln"/>
          <w:color w:val="222222"/>
          <w:lang w:val="en"/>
        </w:rPr>
        <w:t>MyFmlyEdge</w:t>
      </w:r>
      <w:proofErr w:type="spellEnd"/>
      <w:r>
        <w:rPr>
          <w:rStyle w:val="pun"/>
          <w:color w:val="222222"/>
          <w:lang w:val="en"/>
        </w:rPr>
        <w:t>,</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MyFmlyNode2</w:t>
      </w:r>
    </w:p>
    <w:p w:rsidR="00E376B9" w:rsidRDefault="00E376B9" w:rsidP="008C2EB1">
      <w:pPr>
        <w:pStyle w:val="HTML-voorafopgemaakt"/>
        <w:shd w:val="clear" w:color="auto" w:fill="FFFFE1"/>
        <w:rPr>
          <w:rStyle w:val="pln"/>
          <w:color w:val="222222"/>
          <w:lang w:val="en"/>
        </w:rPr>
      </w:pPr>
      <w:r>
        <w:rPr>
          <w:rStyle w:val="kwd"/>
          <w:color w:val="222222"/>
          <w:lang w:val="en"/>
        </w:rPr>
        <w:t>WHERE</w:t>
      </w:r>
      <w:r>
        <w:rPr>
          <w:rStyle w:val="pln"/>
          <w:color w:val="222222"/>
          <w:lang w:val="en"/>
        </w:rPr>
        <w:t xml:space="preserve"> MATCH</w:t>
      </w:r>
      <w:r>
        <w:rPr>
          <w:rStyle w:val="pun"/>
          <w:color w:val="222222"/>
          <w:lang w:val="en"/>
        </w:rPr>
        <w:t>(</w:t>
      </w:r>
      <w:r>
        <w:rPr>
          <w:rStyle w:val="pln"/>
          <w:color w:val="222222"/>
          <w:lang w:val="en"/>
        </w:rPr>
        <w:t>MyFmlyNode1-</w:t>
      </w:r>
      <w:r>
        <w:rPr>
          <w:rStyle w:val="pun"/>
          <w:color w:val="222222"/>
          <w:lang w:val="en"/>
        </w:rPr>
        <w:t>(</w:t>
      </w:r>
      <w:proofErr w:type="spellStart"/>
      <w:r>
        <w:rPr>
          <w:rStyle w:val="pln"/>
          <w:color w:val="222222"/>
          <w:lang w:val="en"/>
        </w:rPr>
        <w:t>MyFmlyEdge</w:t>
      </w:r>
      <w:proofErr w:type="spellEnd"/>
      <w:r>
        <w:rPr>
          <w:rStyle w:val="pun"/>
          <w:color w:val="222222"/>
          <w:lang w:val="en"/>
        </w:rPr>
        <w:t>)-&gt;</w:t>
      </w:r>
      <w:r>
        <w:rPr>
          <w:rStyle w:val="pln"/>
          <w:color w:val="222222"/>
          <w:lang w:val="en"/>
        </w:rPr>
        <w:t>MyFmlyNode2</w:t>
      </w:r>
      <w:r>
        <w:rPr>
          <w:rStyle w:val="pun"/>
          <w:color w:val="222222"/>
          <w:lang w:val="en"/>
        </w:rPr>
        <w:t>)</w:t>
      </w:r>
    </w:p>
    <w:p w:rsidR="00E376B9" w:rsidRDefault="00E376B9" w:rsidP="008C2EB1">
      <w:pPr>
        <w:pStyle w:val="HTML-voorafopgemaakt"/>
        <w:shd w:val="clear" w:color="auto" w:fill="FFFFE1"/>
        <w:rPr>
          <w:color w:val="222222"/>
          <w:lang w:val="en"/>
        </w:rPr>
      </w:pPr>
      <w:r>
        <w:rPr>
          <w:rStyle w:val="kwd3"/>
          <w:color w:val="222222"/>
          <w:lang w:val="en"/>
        </w:rPr>
        <w:t>AND</w:t>
      </w:r>
      <w:r>
        <w:rPr>
          <w:rStyle w:val="pln"/>
          <w:color w:val="222222"/>
          <w:lang w:val="en"/>
        </w:rPr>
        <w:t xml:space="preserve"> MyFmlyNode1</w:t>
      </w:r>
      <w:r>
        <w:rPr>
          <w:rStyle w:val="pun"/>
          <w:color w:val="222222"/>
          <w:lang w:val="en"/>
        </w:rPr>
        <w:t>.</w:t>
      </w:r>
      <w:r>
        <w:rPr>
          <w:rStyle w:val="pln"/>
          <w:color w:val="222222"/>
          <w:lang w:val="en"/>
        </w:rPr>
        <w:t xml:space="preserve">name </w:t>
      </w:r>
      <w:r>
        <w:rPr>
          <w:rStyle w:val="pun"/>
          <w:color w:val="222222"/>
          <w:lang w:val="en"/>
        </w:rPr>
        <w:t>=</w:t>
      </w:r>
      <w:r>
        <w:rPr>
          <w:rStyle w:val="pln"/>
          <w:color w:val="222222"/>
          <w:lang w:val="en"/>
        </w:rPr>
        <w:t xml:space="preserve"> </w:t>
      </w:r>
      <w:r>
        <w:rPr>
          <w:rStyle w:val="str"/>
          <w:color w:val="222222"/>
          <w:lang w:val="en"/>
        </w:rPr>
        <w:t>'William'</w:t>
      </w:r>
      <w:r>
        <w:rPr>
          <w:rStyle w:val="pun"/>
          <w:color w:val="222222"/>
          <w:lang w:val="en"/>
        </w:rPr>
        <w:t>;</w:t>
      </w:r>
      <w:r>
        <w:rPr>
          <w:rStyle w:val="pln"/>
          <w:color w:val="222222"/>
          <w:lang w:val="en"/>
        </w:rPr>
        <w:tab/>
      </w:r>
      <w:r>
        <w:rPr>
          <w:rStyle w:val="pln"/>
          <w:color w:val="222222"/>
          <w:lang w:val="en"/>
        </w:rPr>
        <w:tab/>
      </w:r>
      <w:r>
        <w:rPr>
          <w:rStyle w:val="pln"/>
          <w:color w:val="222222"/>
          <w:lang w:val="en"/>
        </w:rPr>
        <w:tab/>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1578610" cy="966470"/>
            <wp:effectExtent l="0" t="0" r="2540" b="5080"/>
            <wp:docPr id="6" name="Afbeelding 6"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ry resul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8610" cy="966470"/>
                    </a:xfrm>
                    <a:prstGeom prst="rect">
                      <a:avLst/>
                    </a:prstGeom>
                    <a:noFill/>
                    <a:ln>
                      <a:noFill/>
                    </a:ln>
                  </pic:spPr>
                </pic:pic>
              </a:graphicData>
            </a:graphic>
          </wp:inline>
        </w:drawing>
      </w:r>
    </w:p>
    <w:p w:rsidR="00E376B9" w:rsidRDefault="00E376B9" w:rsidP="008C2EB1">
      <w:pPr>
        <w:pStyle w:val="Normaalweb"/>
        <w:shd w:val="clear" w:color="auto" w:fill="FFFFFF"/>
        <w:rPr>
          <w:rFonts w:cs="Helvetica"/>
          <w:color w:val="222222"/>
          <w:lang w:val="en"/>
        </w:rPr>
      </w:pPr>
      <w:r>
        <w:rPr>
          <w:rFonts w:cs="Helvetica"/>
          <w:color w:val="222222"/>
          <w:lang w:val="en"/>
        </w:rPr>
        <w:t xml:space="preserve">If you notice William is the first node and the second nodes are ALLEN, GONZALEZ and WALKER who are William's sons. MATCH is used to traverse the NODES from top to bottom. To connect the two NODES we use this </w:t>
      </w:r>
      <w:r>
        <w:rPr>
          <w:rStyle w:val="Zwaar"/>
          <w:rFonts w:cs="Helvetica"/>
          <w:color w:val="222222"/>
          <w:lang w:val="en"/>
        </w:rPr>
        <w:t>-&gt;</w:t>
      </w:r>
      <w:r>
        <w:rPr>
          <w:rFonts w:cs="Helvetica"/>
          <w:color w:val="222222"/>
          <w:lang w:val="en"/>
        </w:rPr>
        <w:t xml:space="preserve"> that shows we are going left to right.</w:t>
      </w:r>
    </w:p>
    <w:p w:rsidR="00E376B9" w:rsidRDefault="00E376B9" w:rsidP="008C2EB1">
      <w:pPr>
        <w:pStyle w:val="Normaalweb"/>
        <w:shd w:val="clear" w:color="auto" w:fill="FFFFFF"/>
        <w:rPr>
          <w:rFonts w:cs="Helvetica"/>
          <w:color w:val="222222"/>
          <w:lang w:val="en"/>
        </w:rPr>
      </w:pPr>
      <w:r>
        <w:rPr>
          <w:rFonts w:cs="Helvetica"/>
          <w:color w:val="222222"/>
          <w:lang w:val="en"/>
        </w:rPr>
        <w:t xml:space="preserve">Note that the relationship could go either way as shown below.  </w:t>
      </w:r>
    </w:p>
    <w:p w:rsidR="00E376B9" w:rsidRDefault="00E376B9" w:rsidP="008C2EB1">
      <w:pPr>
        <w:pStyle w:val="HTML-voorafopgemaakt"/>
        <w:shd w:val="clear" w:color="auto" w:fill="FFFFE1"/>
        <w:rPr>
          <w:rStyle w:val="pln"/>
          <w:color w:val="222222"/>
          <w:lang w:val="en"/>
        </w:rPr>
      </w:pPr>
      <w:r>
        <w:rPr>
          <w:rStyle w:val="kwd"/>
          <w:color w:val="222222"/>
          <w:lang w:val="en"/>
        </w:rPr>
        <w:t>SELECT</w:t>
      </w:r>
      <w:r>
        <w:rPr>
          <w:rStyle w:val="pln"/>
          <w:color w:val="222222"/>
          <w:lang w:val="en"/>
        </w:rPr>
        <w:t xml:space="preserve"> MyFmlyNode1</w:t>
      </w:r>
      <w:r>
        <w:rPr>
          <w:rStyle w:val="pun"/>
          <w:color w:val="222222"/>
          <w:lang w:val="en"/>
        </w:rPr>
        <w:t>.</w:t>
      </w:r>
      <w:r>
        <w:rPr>
          <w:rStyle w:val="pln"/>
          <w:color w:val="222222"/>
          <w:lang w:val="en"/>
        </w:rPr>
        <w:t>name</w:t>
      </w:r>
      <w:r>
        <w:rPr>
          <w:rStyle w:val="pun"/>
          <w:color w:val="222222"/>
          <w:lang w:val="en"/>
        </w:rPr>
        <w:t>,</w:t>
      </w:r>
      <w:r>
        <w:rPr>
          <w:rStyle w:val="pln"/>
          <w:color w:val="222222"/>
          <w:lang w:val="en"/>
        </w:rPr>
        <w:t xml:space="preserve"> MyFmlyNode2</w:t>
      </w:r>
      <w:r>
        <w:rPr>
          <w:rStyle w:val="pun"/>
          <w:color w:val="222222"/>
          <w:lang w:val="en"/>
        </w:rPr>
        <w:t>.</w:t>
      </w:r>
      <w:r>
        <w:rPr>
          <w:rStyle w:val="pln"/>
          <w:color w:val="222222"/>
          <w:lang w:val="en"/>
        </w:rPr>
        <w:t>name</w:t>
      </w:r>
    </w:p>
    <w:p w:rsidR="00E376B9" w:rsidRDefault="00E376B9" w:rsidP="008C2EB1">
      <w:pPr>
        <w:pStyle w:val="HTML-voorafopgemaakt"/>
        <w:shd w:val="clear" w:color="auto" w:fill="FFFFE1"/>
        <w:rPr>
          <w:rStyle w:val="pln"/>
          <w:color w:val="222222"/>
          <w:lang w:val="en"/>
        </w:rPr>
      </w:pP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MyFmlyNode1</w:t>
      </w:r>
      <w:r>
        <w:rPr>
          <w:rStyle w:val="pun"/>
          <w:color w:val="222222"/>
          <w:lang w:val="en"/>
        </w:rPr>
        <w:t>,</w:t>
      </w:r>
      <w:r>
        <w:rPr>
          <w:rStyle w:val="pln"/>
          <w:color w:val="222222"/>
          <w:lang w:val="en"/>
        </w:rPr>
        <w:t xml:space="preserve"> </w:t>
      </w:r>
      <w:proofErr w:type="spellStart"/>
      <w:r>
        <w:rPr>
          <w:rStyle w:val="pln"/>
          <w:color w:val="222222"/>
          <w:lang w:val="en"/>
        </w:rPr>
        <w:t>MyFmlyEdge</w:t>
      </w:r>
      <w:proofErr w:type="spellEnd"/>
      <w:r>
        <w:rPr>
          <w:rStyle w:val="pun"/>
          <w:color w:val="222222"/>
          <w:lang w:val="en"/>
        </w:rPr>
        <w:t>,</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MyFmlyNode2</w:t>
      </w:r>
    </w:p>
    <w:p w:rsidR="00E376B9" w:rsidRDefault="00E376B9" w:rsidP="008C2EB1">
      <w:pPr>
        <w:pStyle w:val="HTML-voorafopgemaakt"/>
        <w:shd w:val="clear" w:color="auto" w:fill="FFFFE1"/>
        <w:rPr>
          <w:rStyle w:val="pln"/>
          <w:color w:val="222222"/>
          <w:lang w:val="en"/>
        </w:rPr>
      </w:pPr>
      <w:r>
        <w:rPr>
          <w:rStyle w:val="kwd"/>
          <w:color w:val="222222"/>
          <w:lang w:val="en"/>
        </w:rPr>
        <w:t>WHERE</w:t>
      </w:r>
      <w:r>
        <w:rPr>
          <w:rStyle w:val="pln"/>
          <w:color w:val="222222"/>
          <w:lang w:val="en"/>
        </w:rPr>
        <w:t xml:space="preserve"> MATCH</w:t>
      </w:r>
      <w:r>
        <w:rPr>
          <w:rStyle w:val="pun"/>
          <w:color w:val="222222"/>
          <w:lang w:val="en"/>
        </w:rPr>
        <w:t>(</w:t>
      </w:r>
      <w:r>
        <w:rPr>
          <w:rStyle w:val="pln"/>
          <w:color w:val="222222"/>
          <w:lang w:val="en"/>
        </w:rPr>
        <w:t>MyFmlyNode1-</w:t>
      </w:r>
      <w:r>
        <w:rPr>
          <w:rStyle w:val="pun"/>
          <w:color w:val="222222"/>
          <w:lang w:val="en"/>
        </w:rPr>
        <w:t>(</w:t>
      </w:r>
      <w:proofErr w:type="spellStart"/>
      <w:r>
        <w:rPr>
          <w:rStyle w:val="pln"/>
          <w:color w:val="222222"/>
          <w:lang w:val="en"/>
        </w:rPr>
        <w:t>MyFmlyEdge</w:t>
      </w:r>
      <w:proofErr w:type="spellEnd"/>
      <w:r>
        <w:rPr>
          <w:rStyle w:val="pun"/>
          <w:color w:val="222222"/>
          <w:lang w:val="en"/>
        </w:rPr>
        <w:t>)-&gt;</w:t>
      </w:r>
      <w:r>
        <w:rPr>
          <w:rStyle w:val="pln"/>
          <w:color w:val="222222"/>
          <w:lang w:val="en"/>
        </w:rPr>
        <w:t>MyFmlyNode2</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kwd3"/>
          <w:color w:val="222222"/>
          <w:lang w:val="en"/>
        </w:rPr>
        <w:t>AND</w:t>
      </w:r>
      <w:r>
        <w:rPr>
          <w:rStyle w:val="pln"/>
          <w:color w:val="222222"/>
          <w:lang w:val="en"/>
        </w:rPr>
        <w:t xml:space="preserve"> MyFmlyNode1</w:t>
      </w:r>
      <w:r>
        <w:rPr>
          <w:rStyle w:val="pun"/>
          <w:color w:val="222222"/>
          <w:lang w:val="en"/>
        </w:rPr>
        <w:t>.</w:t>
      </w:r>
      <w:r>
        <w:rPr>
          <w:rStyle w:val="pln"/>
          <w:color w:val="222222"/>
          <w:lang w:val="en"/>
        </w:rPr>
        <w:t xml:space="preserve">name </w:t>
      </w:r>
      <w:r>
        <w:rPr>
          <w:rStyle w:val="pun"/>
          <w:color w:val="222222"/>
          <w:lang w:val="en"/>
        </w:rPr>
        <w:t>=</w:t>
      </w:r>
      <w:r>
        <w:rPr>
          <w:rStyle w:val="pln"/>
          <w:color w:val="222222"/>
          <w:lang w:val="en"/>
        </w:rPr>
        <w:t xml:space="preserve"> </w:t>
      </w:r>
      <w:r>
        <w:rPr>
          <w:rStyle w:val="str"/>
          <w:color w:val="222222"/>
          <w:lang w:val="en"/>
        </w:rPr>
        <w:t>'William'</w:t>
      </w:r>
      <w:r>
        <w:rPr>
          <w:rStyle w:val="pun"/>
          <w:color w:val="222222"/>
          <w:lang w:val="en"/>
        </w:rPr>
        <w:t>;</w:t>
      </w:r>
    </w:p>
    <w:p w:rsidR="00E376B9" w:rsidRDefault="00E376B9" w:rsidP="008C2EB1">
      <w:pPr>
        <w:pStyle w:val="HTML-voorafopgemaakt"/>
        <w:shd w:val="clear" w:color="auto" w:fill="FFFFE1"/>
        <w:rPr>
          <w:rStyle w:val="pln"/>
          <w:color w:val="222222"/>
          <w:lang w:val="en"/>
        </w:rPr>
      </w:pPr>
    </w:p>
    <w:p w:rsidR="00E376B9" w:rsidRDefault="00E376B9" w:rsidP="008C2EB1">
      <w:pPr>
        <w:pStyle w:val="HTML-voorafopgemaakt"/>
        <w:shd w:val="clear" w:color="auto" w:fill="FFFFE1"/>
        <w:rPr>
          <w:rStyle w:val="pln"/>
          <w:color w:val="222222"/>
          <w:lang w:val="en"/>
        </w:rPr>
      </w:pPr>
      <w:r>
        <w:rPr>
          <w:rStyle w:val="kwd"/>
          <w:color w:val="222222"/>
          <w:lang w:val="en"/>
        </w:rPr>
        <w:t>SELECT</w:t>
      </w:r>
      <w:r>
        <w:rPr>
          <w:rStyle w:val="pln"/>
          <w:color w:val="222222"/>
          <w:lang w:val="en"/>
        </w:rPr>
        <w:t xml:space="preserve"> MyFmlyNode1</w:t>
      </w:r>
      <w:r>
        <w:rPr>
          <w:rStyle w:val="pun"/>
          <w:color w:val="222222"/>
          <w:lang w:val="en"/>
        </w:rPr>
        <w:t>.</w:t>
      </w:r>
      <w:r>
        <w:rPr>
          <w:rStyle w:val="pln"/>
          <w:color w:val="222222"/>
          <w:lang w:val="en"/>
        </w:rPr>
        <w:t>name</w:t>
      </w:r>
      <w:r>
        <w:rPr>
          <w:rStyle w:val="pun"/>
          <w:color w:val="222222"/>
          <w:lang w:val="en"/>
        </w:rPr>
        <w:t>,</w:t>
      </w:r>
      <w:r>
        <w:rPr>
          <w:rStyle w:val="pln"/>
          <w:color w:val="222222"/>
          <w:lang w:val="en"/>
        </w:rPr>
        <w:t xml:space="preserve"> MyFmlyNode2</w:t>
      </w:r>
      <w:r>
        <w:rPr>
          <w:rStyle w:val="pun"/>
          <w:color w:val="222222"/>
          <w:lang w:val="en"/>
        </w:rPr>
        <w:t>.</w:t>
      </w:r>
      <w:r>
        <w:rPr>
          <w:rStyle w:val="pln"/>
          <w:color w:val="222222"/>
          <w:lang w:val="en"/>
        </w:rPr>
        <w:t>name</w:t>
      </w:r>
    </w:p>
    <w:p w:rsidR="00E376B9" w:rsidRDefault="00E376B9" w:rsidP="008C2EB1">
      <w:pPr>
        <w:pStyle w:val="HTML-voorafopgemaakt"/>
        <w:shd w:val="clear" w:color="auto" w:fill="FFFFE1"/>
        <w:rPr>
          <w:rStyle w:val="pln"/>
          <w:color w:val="222222"/>
          <w:lang w:val="en"/>
        </w:rPr>
      </w:pP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MyFmlyNode1</w:t>
      </w:r>
      <w:r>
        <w:rPr>
          <w:rStyle w:val="pun"/>
          <w:color w:val="222222"/>
          <w:lang w:val="en"/>
        </w:rPr>
        <w:t>,</w:t>
      </w:r>
      <w:r>
        <w:rPr>
          <w:rStyle w:val="pln"/>
          <w:color w:val="222222"/>
          <w:lang w:val="en"/>
        </w:rPr>
        <w:t xml:space="preserve"> </w:t>
      </w:r>
      <w:proofErr w:type="spellStart"/>
      <w:r>
        <w:rPr>
          <w:rStyle w:val="pln"/>
          <w:color w:val="222222"/>
          <w:lang w:val="en"/>
        </w:rPr>
        <w:t>MyFmlyEdge</w:t>
      </w:r>
      <w:proofErr w:type="spellEnd"/>
      <w:r>
        <w:rPr>
          <w:rStyle w:val="pun"/>
          <w:color w:val="222222"/>
          <w:lang w:val="en"/>
        </w:rPr>
        <w:t>,</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MyFmlyNode2</w:t>
      </w:r>
    </w:p>
    <w:p w:rsidR="00E376B9" w:rsidRDefault="00E376B9" w:rsidP="008C2EB1">
      <w:pPr>
        <w:pStyle w:val="HTML-voorafopgemaakt"/>
        <w:shd w:val="clear" w:color="auto" w:fill="FFFFE1"/>
        <w:rPr>
          <w:rStyle w:val="pln"/>
          <w:color w:val="222222"/>
          <w:lang w:val="en"/>
        </w:rPr>
      </w:pPr>
      <w:r>
        <w:rPr>
          <w:rStyle w:val="kwd"/>
          <w:color w:val="222222"/>
          <w:lang w:val="en"/>
        </w:rPr>
        <w:t>WHERE</w:t>
      </w:r>
      <w:r>
        <w:rPr>
          <w:rStyle w:val="pln"/>
          <w:color w:val="222222"/>
          <w:lang w:val="en"/>
        </w:rPr>
        <w:t xml:space="preserve"> MATCH</w:t>
      </w:r>
      <w:r>
        <w:rPr>
          <w:rStyle w:val="pun"/>
          <w:color w:val="222222"/>
          <w:lang w:val="en"/>
        </w:rPr>
        <w:t>(</w:t>
      </w:r>
      <w:r>
        <w:rPr>
          <w:rStyle w:val="pln"/>
          <w:color w:val="222222"/>
          <w:lang w:val="en"/>
        </w:rPr>
        <w:t>MyFmlyNode1</w:t>
      </w:r>
      <w:r>
        <w:rPr>
          <w:rStyle w:val="pun"/>
          <w:color w:val="222222"/>
          <w:lang w:val="en"/>
        </w:rPr>
        <w:t>&lt;-(</w:t>
      </w:r>
      <w:proofErr w:type="spellStart"/>
      <w:r>
        <w:rPr>
          <w:rStyle w:val="pln"/>
          <w:color w:val="222222"/>
          <w:lang w:val="en"/>
        </w:rPr>
        <w:t>MyFmlyEdge</w:t>
      </w:r>
      <w:proofErr w:type="spellEnd"/>
      <w:r>
        <w:rPr>
          <w:rStyle w:val="pun"/>
          <w:color w:val="222222"/>
          <w:lang w:val="en"/>
        </w:rPr>
        <w:t>)-</w:t>
      </w:r>
      <w:r>
        <w:rPr>
          <w:rStyle w:val="pln"/>
          <w:color w:val="222222"/>
          <w:lang w:val="en"/>
        </w:rPr>
        <w:t>MyFmlyNode2</w:t>
      </w:r>
      <w:r>
        <w:rPr>
          <w:rStyle w:val="pun"/>
          <w:color w:val="222222"/>
          <w:lang w:val="en"/>
        </w:rPr>
        <w:t>)</w:t>
      </w:r>
    </w:p>
    <w:p w:rsidR="00E376B9" w:rsidRDefault="00E376B9" w:rsidP="008C2EB1">
      <w:pPr>
        <w:pStyle w:val="HTML-voorafopgemaakt"/>
        <w:shd w:val="clear" w:color="auto" w:fill="FFFFE1"/>
        <w:rPr>
          <w:color w:val="222222"/>
          <w:lang w:val="en"/>
        </w:rPr>
      </w:pPr>
      <w:r>
        <w:rPr>
          <w:rStyle w:val="kwd3"/>
          <w:color w:val="222222"/>
          <w:lang w:val="en"/>
        </w:rPr>
        <w:t>AND</w:t>
      </w:r>
      <w:r>
        <w:rPr>
          <w:rStyle w:val="pln"/>
          <w:color w:val="222222"/>
          <w:lang w:val="en"/>
        </w:rPr>
        <w:t xml:space="preserve"> MyFmlyNode2</w:t>
      </w:r>
      <w:r>
        <w:rPr>
          <w:rStyle w:val="pun"/>
          <w:color w:val="222222"/>
          <w:lang w:val="en"/>
        </w:rPr>
        <w:t>.</w:t>
      </w:r>
      <w:r>
        <w:rPr>
          <w:rStyle w:val="pln"/>
          <w:color w:val="222222"/>
          <w:lang w:val="en"/>
        </w:rPr>
        <w:t xml:space="preserve">name </w:t>
      </w:r>
      <w:r>
        <w:rPr>
          <w:rStyle w:val="pun"/>
          <w:color w:val="222222"/>
          <w:lang w:val="en"/>
        </w:rPr>
        <w:t>=</w:t>
      </w:r>
      <w:r>
        <w:rPr>
          <w:rStyle w:val="pln"/>
          <w:color w:val="222222"/>
          <w:lang w:val="en"/>
        </w:rPr>
        <w:t xml:space="preserve"> </w:t>
      </w:r>
      <w:r>
        <w:rPr>
          <w:rStyle w:val="str"/>
          <w:color w:val="222222"/>
          <w:lang w:val="en"/>
        </w:rPr>
        <w:t>'William'</w:t>
      </w:r>
      <w:r>
        <w:rPr>
          <w:rStyle w:val="pun"/>
          <w:color w:val="222222"/>
          <w:lang w:val="en"/>
        </w:rPr>
        <w:t>;</w:t>
      </w:r>
    </w:p>
    <w:p w:rsidR="00E376B9" w:rsidRDefault="00E376B9" w:rsidP="008C2EB1">
      <w:pPr>
        <w:pStyle w:val="Normaalweb"/>
        <w:shd w:val="clear" w:color="auto" w:fill="FFFFFF"/>
        <w:rPr>
          <w:rFonts w:cs="Helvetica"/>
          <w:color w:val="222222"/>
          <w:lang w:val="en"/>
        </w:rPr>
      </w:pPr>
      <w:r>
        <w:rPr>
          <w:rFonts w:cs="Helvetica"/>
          <w:color w:val="222222"/>
          <w:lang w:val="en"/>
        </w:rPr>
        <w:t>The first query shows William first and then his sons and the second query shows the sons first and then William.</w:t>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1612900" cy="2001520"/>
            <wp:effectExtent l="0" t="0" r="6350" b="0"/>
            <wp:docPr id="5" name="Afbeelding 5"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ry resul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2900" cy="2001520"/>
                    </a:xfrm>
                    <a:prstGeom prst="rect">
                      <a:avLst/>
                    </a:prstGeom>
                    <a:noFill/>
                    <a:ln>
                      <a:noFill/>
                    </a:ln>
                  </pic:spPr>
                </pic:pic>
              </a:graphicData>
            </a:graphic>
          </wp:inline>
        </w:drawing>
      </w:r>
    </w:p>
    <w:p w:rsidR="00E376B9" w:rsidRDefault="00E376B9" w:rsidP="008C2EB1">
      <w:pPr>
        <w:pStyle w:val="Kop2"/>
        <w:shd w:val="clear" w:color="auto" w:fill="FFFFFF"/>
        <w:spacing w:line="240" w:lineRule="auto"/>
        <w:rPr>
          <w:rFonts w:ascii="Helvetica" w:hAnsi="Helvetica" w:cs="Helvetica"/>
          <w:color w:val="CC3300"/>
          <w:lang w:val="en"/>
        </w:rPr>
      </w:pPr>
      <w:r>
        <w:rPr>
          <w:lang w:val="en"/>
        </w:rPr>
        <w:t>Third NODE Query</w:t>
      </w:r>
    </w:p>
    <w:p w:rsidR="00E376B9" w:rsidRDefault="00E376B9" w:rsidP="008C2EB1">
      <w:pPr>
        <w:pStyle w:val="Normaalweb"/>
        <w:shd w:val="clear" w:color="auto" w:fill="FFFFFF"/>
        <w:rPr>
          <w:rFonts w:cs="Helvetica"/>
          <w:color w:val="222222"/>
          <w:lang w:val="en"/>
        </w:rPr>
      </w:pPr>
      <w:r>
        <w:rPr>
          <w:rFonts w:cs="Helvetica"/>
          <w:color w:val="222222"/>
          <w:lang w:val="en"/>
        </w:rPr>
        <w:t>This will return data for William, his sons and any son that has sons.</w:t>
      </w:r>
    </w:p>
    <w:p w:rsidR="00E376B9" w:rsidRDefault="00E376B9" w:rsidP="008C2EB1">
      <w:pPr>
        <w:pStyle w:val="HTML-voorafopgemaakt"/>
        <w:shd w:val="clear" w:color="auto" w:fill="FFFFE1"/>
        <w:rPr>
          <w:rStyle w:val="pln"/>
          <w:color w:val="222222"/>
          <w:lang w:val="en"/>
        </w:rPr>
      </w:pPr>
      <w:r>
        <w:rPr>
          <w:rStyle w:val="kwd"/>
          <w:color w:val="222222"/>
          <w:lang w:val="en"/>
        </w:rPr>
        <w:t>SELECT</w:t>
      </w:r>
      <w:r>
        <w:rPr>
          <w:rStyle w:val="pln"/>
          <w:color w:val="222222"/>
          <w:lang w:val="en"/>
        </w:rPr>
        <w:t xml:space="preserve"> MyFmlyNode1</w:t>
      </w:r>
      <w:r>
        <w:rPr>
          <w:rStyle w:val="pun"/>
          <w:color w:val="222222"/>
          <w:lang w:val="en"/>
        </w:rPr>
        <w:t>.</w:t>
      </w:r>
      <w:r>
        <w:rPr>
          <w:rStyle w:val="pln"/>
          <w:color w:val="222222"/>
          <w:lang w:val="en"/>
        </w:rPr>
        <w:t>name</w:t>
      </w:r>
      <w:r>
        <w:rPr>
          <w:rStyle w:val="pun"/>
          <w:color w:val="222222"/>
          <w:lang w:val="en"/>
        </w:rPr>
        <w:t>,</w:t>
      </w:r>
      <w:r>
        <w:rPr>
          <w:rStyle w:val="pln"/>
          <w:color w:val="222222"/>
          <w:lang w:val="en"/>
        </w:rPr>
        <w:t>MyFmlyNode2</w:t>
      </w:r>
      <w:r>
        <w:rPr>
          <w:rStyle w:val="pun"/>
          <w:color w:val="222222"/>
          <w:lang w:val="en"/>
        </w:rPr>
        <w:t>.</w:t>
      </w:r>
      <w:r>
        <w:rPr>
          <w:rStyle w:val="pln"/>
          <w:color w:val="222222"/>
          <w:lang w:val="en"/>
        </w:rPr>
        <w:t>name</w:t>
      </w:r>
      <w:r>
        <w:rPr>
          <w:rStyle w:val="pun"/>
          <w:color w:val="222222"/>
          <w:lang w:val="en"/>
        </w:rPr>
        <w:t>,</w:t>
      </w:r>
      <w:r>
        <w:rPr>
          <w:rStyle w:val="pln"/>
          <w:color w:val="222222"/>
          <w:lang w:val="en"/>
        </w:rPr>
        <w:t>MyFmlyNode3</w:t>
      </w:r>
      <w:r>
        <w:rPr>
          <w:rStyle w:val="pun"/>
          <w:color w:val="222222"/>
          <w:lang w:val="en"/>
        </w:rPr>
        <w:t>.</w:t>
      </w:r>
      <w:r>
        <w:rPr>
          <w:rStyle w:val="pln"/>
          <w:color w:val="222222"/>
          <w:lang w:val="en"/>
        </w:rPr>
        <w:t>name</w:t>
      </w:r>
    </w:p>
    <w:p w:rsidR="00E376B9" w:rsidRDefault="00E376B9" w:rsidP="008C2EB1">
      <w:pPr>
        <w:pStyle w:val="HTML-voorafopgemaakt"/>
        <w:shd w:val="clear" w:color="auto" w:fill="FFFFE1"/>
        <w:rPr>
          <w:rStyle w:val="pln"/>
          <w:color w:val="222222"/>
          <w:lang w:val="en"/>
        </w:rPr>
      </w:pP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MyFmlyNode1</w:t>
      </w:r>
      <w:r>
        <w:rPr>
          <w:rStyle w:val="pun"/>
          <w:color w:val="222222"/>
          <w:lang w:val="en"/>
        </w:rPr>
        <w:t>,</w:t>
      </w:r>
      <w:r>
        <w:rPr>
          <w:rStyle w:val="pln"/>
          <w:color w:val="222222"/>
          <w:lang w:val="en"/>
        </w:rPr>
        <w:t xml:space="preserve"> </w:t>
      </w:r>
      <w:proofErr w:type="spellStart"/>
      <w:r>
        <w:rPr>
          <w:rStyle w:val="pln"/>
          <w:color w:val="222222"/>
          <w:lang w:val="en"/>
        </w:rPr>
        <w:t>MyFmlyEdge</w:t>
      </w:r>
      <w:proofErr w:type="spellEnd"/>
      <w:r>
        <w:rPr>
          <w:rStyle w:val="pun"/>
          <w:color w:val="222222"/>
          <w:lang w:val="en"/>
        </w:rPr>
        <w:t>,</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MyFmlyNode2</w:t>
      </w:r>
      <w:r>
        <w:rPr>
          <w:rStyle w:val="pun"/>
          <w:color w:val="222222"/>
          <w:lang w:val="en"/>
        </w:rPr>
        <w:t>,</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MyFmlyEdge2</w:t>
      </w:r>
      <w:r>
        <w:rPr>
          <w:rStyle w:val="pun"/>
          <w:color w:val="222222"/>
          <w:lang w:val="en"/>
        </w:rPr>
        <w:t>,</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MyFmlyNode3</w:t>
      </w:r>
    </w:p>
    <w:p w:rsidR="00E376B9" w:rsidRDefault="00E376B9" w:rsidP="008C2EB1">
      <w:pPr>
        <w:pStyle w:val="HTML-voorafopgemaakt"/>
        <w:shd w:val="clear" w:color="auto" w:fill="FFFFE1"/>
        <w:rPr>
          <w:rStyle w:val="pln"/>
          <w:color w:val="222222"/>
          <w:lang w:val="en"/>
        </w:rPr>
      </w:pPr>
      <w:r>
        <w:rPr>
          <w:rStyle w:val="kwd"/>
          <w:color w:val="222222"/>
          <w:lang w:val="en"/>
        </w:rPr>
        <w:t>WHERE</w:t>
      </w:r>
      <w:r>
        <w:rPr>
          <w:rStyle w:val="pln"/>
          <w:color w:val="222222"/>
          <w:lang w:val="en"/>
        </w:rPr>
        <w:t xml:space="preserve"> MATCH</w:t>
      </w:r>
      <w:r>
        <w:rPr>
          <w:rStyle w:val="pun"/>
          <w:color w:val="222222"/>
          <w:lang w:val="en"/>
        </w:rPr>
        <w:t>(</w:t>
      </w:r>
      <w:r>
        <w:rPr>
          <w:rStyle w:val="pln"/>
          <w:color w:val="222222"/>
          <w:lang w:val="en"/>
        </w:rPr>
        <w:t>MyFmlyNode1-</w:t>
      </w:r>
      <w:r>
        <w:rPr>
          <w:rStyle w:val="pun"/>
          <w:color w:val="222222"/>
          <w:lang w:val="en"/>
        </w:rPr>
        <w:t>(</w:t>
      </w:r>
      <w:r>
        <w:rPr>
          <w:rStyle w:val="pln"/>
          <w:color w:val="222222"/>
          <w:lang w:val="en"/>
        </w:rPr>
        <w:t>MyFmlyEdge</w:t>
      </w:r>
      <w:r>
        <w:rPr>
          <w:rStyle w:val="pun"/>
          <w:color w:val="222222"/>
          <w:lang w:val="en"/>
        </w:rPr>
        <w:t>)-&gt;</w:t>
      </w:r>
      <w:r>
        <w:rPr>
          <w:rStyle w:val="pln"/>
          <w:color w:val="222222"/>
          <w:lang w:val="en"/>
        </w:rPr>
        <w:t>MyFmlyNode2-</w:t>
      </w:r>
      <w:r>
        <w:rPr>
          <w:rStyle w:val="pun"/>
          <w:color w:val="222222"/>
          <w:lang w:val="en"/>
        </w:rPr>
        <w:t>(</w:t>
      </w:r>
      <w:r>
        <w:rPr>
          <w:rStyle w:val="pln"/>
          <w:color w:val="222222"/>
          <w:lang w:val="en"/>
        </w:rPr>
        <w:t>MyFmlyEdge2</w:t>
      </w:r>
      <w:r>
        <w:rPr>
          <w:rStyle w:val="pun"/>
          <w:color w:val="222222"/>
          <w:lang w:val="en"/>
        </w:rPr>
        <w:t>)-&gt;</w:t>
      </w:r>
      <w:r>
        <w:rPr>
          <w:rStyle w:val="pln"/>
          <w:color w:val="222222"/>
          <w:lang w:val="en"/>
        </w:rPr>
        <w:t>MyFmlyNode3</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kwd3"/>
          <w:color w:val="222222"/>
          <w:lang w:val="en"/>
        </w:rPr>
        <w:t>AND</w:t>
      </w:r>
      <w:r>
        <w:rPr>
          <w:rStyle w:val="pln"/>
          <w:color w:val="222222"/>
          <w:lang w:val="en"/>
        </w:rPr>
        <w:t xml:space="preserve"> MyFmlyNode1</w:t>
      </w:r>
      <w:r>
        <w:rPr>
          <w:rStyle w:val="pun"/>
          <w:color w:val="222222"/>
          <w:lang w:val="en"/>
        </w:rPr>
        <w:t>.</w:t>
      </w:r>
      <w:r>
        <w:rPr>
          <w:rStyle w:val="pln"/>
          <w:color w:val="222222"/>
          <w:lang w:val="en"/>
        </w:rPr>
        <w:t xml:space="preserve">name </w:t>
      </w:r>
      <w:r>
        <w:rPr>
          <w:rStyle w:val="pun"/>
          <w:color w:val="222222"/>
          <w:lang w:val="en"/>
        </w:rPr>
        <w:t>=</w:t>
      </w:r>
      <w:r>
        <w:rPr>
          <w:rStyle w:val="pln"/>
          <w:color w:val="222222"/>
          <w:lang w:val="en"/>
        </w:rPr>
        <w:t xml:space="preserve"> </w:t>
      </w:r>
      <w:r>
        <w:rPr>
          <w:rStyle w:val="str"/>
          <w:color w:val="222222"/>
          <w:lang w:val="en"/>
        </w:rPr>
        <w:t>'William'</w:t>
      </w:r>
      <w:r>
        <w:rPr>
          <w:rStyle w:val="pun"/>
          <w:color w:val="222222"/>
          <w:lang w:val="en"/>
        </w:rPr>
        <w:t>;</w:t>
      </w:r>
    </w:p>
    <w:p w:rsidR="00E376B9" w:rsidRDefault="00E376B9" w:rsidP="008C2EB1">
      <w:pPr>
        <w:pStyle w:val="HTML-voorafopgemaakt"/>
        <w:shd w:val="clear" w:color="auto" w:fill="FFFFE1"/>
        <w:rPr>
          <w:color w:val="222222"/>
          <w:lang w:val="en"/>
        </w:rPr>
      </w:pPr>
      <w:r>
        <w:rPr>
          <w:rStyle w:val="pln"/>
          <w:color w:val="222222"/>
          <w:lang w:val="en"/>
        </w:rPr>
        <w:tab/>
      </w:r>
      <w:r>
        <w:rPr>
          <w:rStyle w:val="pln"/>
          <w:color w:val="222222"/>
          <w:lang w:val="en"/>
        </w:rPr>
        <w:tab/>
      </w:r>
      <w:r>
        <w:rPr>
          <w:rStyle w:val="pln"/>
          <w:color w:val="222222"/>
          <w:lang w:val="en"/>
        </w:rPr>
        <w:tab/>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lastRenderedPageBreak/>
        <w:drawing>
          <wp:inline distT="0" distB="0" distL="0" distR="0">
            <wp:extent cx="2021797" cy="1371600"/>
            <wp:effectExtent l="0" t="0" r="0" b="0"/>
            <wp:docPr id="4" name="Afbeelding 4"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ry resul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1067" cy="1377889"/>
                    </a:xfrm>
                    <a:prstGeom prst="rect">
                      <a:avLst/>
                    </a:prstGeom>
                    <a:noFill/>
                    <a:ln>
                      <a:noFill/>
                    </a:ln>
                  </pic:spPr>
                </pic:pic>
              </a:graphicData>
            </a:graphic>
          </wp:inline>
        </w:drawing>
      </w:r>
    </w:p>
    <w:p w:rsidR="00E376B9" w:rsidRDefault="00E376B9" w:rsidP="00352247">
      <w:pPr>
        <w:numPr>
          <w:ilvl w:val="0"/>
          <w:numId w:val="10"/>
        </w:numPr>
        <w:shd w:val="clear" w:color="auto" w:fill="FFFFFF"/>
        <w:spacing w:line="240" w:lineRule="auto"/>
        <w:ind w:left="357" w:hanging="357"/>
        <w:rPr>
          <w:rFonts w:ascii="inherit" w:hAnsi="inherit" w:cs="Helvetica"/>
          <w:color w:val="222222"/>
          <w:lang w:val="en"/>
        </w:rPr>
      </w:pPr>
      <w:r>
        <w:rPr>
          <w:rFonts w:ascii="inherit" w:hAnsi="inherit" w:cs="Helvetica"/>
          <w:color w:val="222222"/>
          <w:lang w:val="en"/>
        </w:rPr>
        <w:t xml:space="preserve">If you notice William is the first node </w:t>
      </w:r>
    </w:p>
    <w:p w:rsidR="00E376B9" w:rsidRDefault="00E376B9" w:rsidP="00352247">
      <w:pPr>
        <w:numPr>
          <w:ilvl w:val="0"/>
          <w:numId w:val="10"/>
        </w:numPr>
        <w:shd w:val="clear" w:color="auto" w:fill="FFFFFF"/>
        <w:spacing w:line="240" w:lineRule="auto"/>
        <w:ind w:left="357" w:hanging="357"/>
        <w:rPr>
          <w:rFonts w:ascii="inherit" w:hAnsi="inherit" w:cs="Helvetica"/>
          <w:color w:val="222222"/>
          <w:lang w:val="en"/>
        </w:rPr>
      </w:pPr>
      <w:r>
        <w:rPr>
          <w:rFonts w:ascii="inherit" w:hAnsi="inherit" w:cs="Helvetica"/>
          <w:color w:val="222222"/>
          <w:lang w:val="en"/>
        </w:rPr>
        <w:t xml:space="preserve">The second nodes are ALLEN, GONZALEZ and WALKER who are William's sons. </w:t>
      </w:r>
    </w:p>
    <w:p w:rsidR="00E376B9" w:rsidRDefault="00E376B9" w:rsidP="00352247">
      <w:pPr>
        <w:numPr>
          <w:ilvl w:val="0"/>
          <w:numId w:val="10"/>
        </w:numPr>
        <w:shd w:val="clear" w:color="auto" w:fill="FFFFFF"/>
        <w:spacing w:line="240" w:lineRule="auto"/>
        <w:ind w:left="357" w:hanging="357"/>
        <w:rPr>
          <w:rFonts w:ascii="inherit" w:hAnsi="inherit" w:cs="Helvetica"/>
          <w:color w:val="222222"/>
          <w:lang w:val="en"/>
        </w:rPr>
      </w:pPr>
      <w:r>
        <w:rPr>
          <w:rFonts w:ascii="inherit" w:hAnsi="inherit" w:cs="Helvetica"/>
          <w:color w:val="222222"/>
          <w:lang w:val="en"/>
        </w:rPr>
        <w:t xml:space="preserve">The third nodes are </w:t>
      </w:r>
    </w:p>
    <w:p w:rsidR="00E376B9" w:rsidRDefault="00E376B9" w:rsidP="00352247">
      <w:pPr>
        <w:numPr>
          <w:ilvl w:val="1"/>
          <w:numId w:val="10"/>
        </w:numPr>
        <w:shd w:val="clear" w:color="auto" w:fill="FFFFFF"/>
        <w:spacing w:line="240" w:lineRule="auto"/>
        <w:ind w:left="641" w:hanging="357"/>
        <w:rPr>
          <w:rFonts w:ascii="inherit" w:hAnsi="inherit" w:cs="Helvetica"/>
          <w:color w:val="222222"/>
          <w:lang w:val="en"/>
        </w:rPr>
      </w:pPr>
      <w:r>
        <w:rPr>
          <w:rFonts w:ascii="inherit" w:hAnsi="inherit" w:cs="Helvetica"/>
          <w:color w:val="222222"/>
          <w:lang w:val="en"/>
        </w:rPr>
        <w:t xml:space="preserve">ROBINSON, DAVIS, ADAM, SCOTT, NELSON who are </w:t>
      </w:r>
      <w:proofErr w:type="spellStart"/>
      <w:r>
        <w:rPr>
          <w:rFonts w:ascii="inherit" w:hAnsi="inherit" w:cs="Helvetica"/>
          <w:color w:val="222222"/>
          <w:lang w:val="en"/>
        </w:rPr>
        <w:t>son's</w:t>
      </w:r>
      <w:proofErr w:type="spellEnd"/>
      <w:r>
        <w:rPr>
          <w:rFonts w:ascii="inherit" w:hAnsi="inherit" w:cs="Helvetica"/>
          <w:color w:val="222222"/>
          <w:lang w:val="en"/>
        </w:rPr>
        <w:t xml:space="preserve"> of ALLEN. </w:t>
      </w:r>
    </w:p>
    <w:p w:rsidR="00E376B9" w:rsidRDefault="00E376B9" w:rsidP="00352247">
      <w:pPr>
        <w:numPr>
          <w:ilvl w:val="1"/>
          <w:numId w:val="10"/>
        </w:numPr>
        <w:shd w:val="clear" w:color="auto" w:fill="FFFFFF"/>
        <w:spacing w:line="240" w:lineRule="auto"/>
        <w:ind w:left="641" w:hanging="357"/>
        <w:rPr>
          <w:rFonts w:ascii="inherit" w:hAnsi="inherit" w:cs="Helvetica"/>
          <w:color w:val="222222"/>
          <w:lang w:val="en"/>
        </w:rPr>
      </w:pPr>
      <w:r>
        <w:rPr>
          <w:rFonts w:ascii="inherit" w:hAnsi="inherit" w:cs="Helvetica"/>
          <w:color w:val="222222"/>
          <w:lang w:val="en"/>
        </w:rPr>
        <w:t xml:space="preserve">LEWIS is the son of GONZALEZ. </w:t>
      </w:r>
    </w:p>
    <w:p w:rsidR="00E376B9" w:rsidRDefault="00E376B9" w:rsidP="00352247">
      <w:pPr>
        <w:numPr>
          <w:ilvl w:val="1"/>
          <w:numId w:val="10"/>
        </w:numPr>
        <w:shd w:val="clear" w:color="auto" w:fill="FFFFFF"/>
        <w:spacing w:line="240" w:lineRule="auto"/>
        <w:ind w:left="641" w:hanging="357"/>
        <w:rPr>
          <w:rFonts w:ascii="inherit" w:hAnsi="inherit" w:cs="Helvetica"/>
          <w:color w:val="222222"/>
          <w:lang w:val="en"/>
        </w:rPr>
      </w:pPr>
      <w:r>
        <w:rPr>
          <w:rFonts w:ascii="inherit" w:hAnsi="inherit" w:cs="Helvetica"/>
          <w:color w:val="222222"/>
          <w:lang w:val="en"/>
        </w:rPr>
        <w:t>YOUNG is the son of WALKER</w:t>
      </w:r>
    </w:p>
    <w:p w:rsidR="00E376B9" w:rsidRDefault="00E376B9" w:rsidP="008C2EB1">
      <w:pPr>
        <w:pStyle w:val="Kop2"/>
        <w:shd w:val="clear" w:color="auto" w:fill="FFFFFF"/>
        <w:spacing w:line="240" w:lineRule="auto"/>
        <w:rPr>
          <w:rFonts w:ascii="Helvetica" w:hAnsi="Helvetica" w:cs="Helvetica"/>
          <w:color w:val="CC3300"/>
          <w:lang w:val="en"/>
        </w:rPr>
      </w:pPr>
      <w:r>
        <w:rPr>
          <w:lang w:val="en"/>
        </w:rPr>
        <w:t>Return Data for All Lineages</w:t>
      </w:r>
    </w:p>
    <w:p w:rsidR="00E376B9" w:rsidRDefault="00E376B9" w:rsidP="008C2EB1">
      <w:pPr>
        <w:pStyle w:val="Normaalweb"/>
        <w:shd w:val="clear" w:color="auto" w:fill="FFFFFF"/>
        <w:rPr>
          <w:rFonts w:cs="Helvetica"/>
          <w:color w:val="222222"/>
          <w:lang w:val="en"/>
        </w:rPr>
      </w:pPr>
      <w:r>
        <w:rPr>
          <w:rFonts w:cs="Helvetica"/>
          <w:color w:val="222222"/>
          <w:lang w:val="en"/>
        </w:rPr>
        <w:t>To return data for all connections from the oldest to the most recent generation we can use a query like below.</w:t>
      </w:r>
    </w:p>
    <w:p w:rsidR="00E376B9" w:rsidRDefault="00E376B9" w:rsidP="008C2EB1">
      <w:pPr>
        <w:pStyle w:val="HTML-voorafopgemaakt"/>
        <w:shd w:val="clear" w:color="auto" w:fill="FFFFE1"/>
        <w:rPr>
          <w:rStyle w:val="pln"/>
          <w:color w:val="222222"/>
          <w:lang w:val="en"/>
        </w:rPr>
      </w:pPr>
      <w:r>
        <w:rPr>
          <w:rStyle w:val="kwd"/>
          <w:color w:val="222222"/>
          <w:lang w:val="en"/>
        </w:rPr>
        <w:t>with</w:t>
      </w:r>
      <w:r>
        <w:rPr>
          <w:rStyle w:val="pln"/>
          <w:color w:val="222222"/>
          <w:lang w:val="en"/>
        </w:rPr>
        <w:t xml:space="preserve"> </w:t>
      </w:r>
      <w:proofErr w:type="spellStart"/>
      <w:r>
        <w:rPr>
          <w:rStyle w:val="pln"/>
          <w:color w:val="222222"/>
          <w:lang w:val="en"/>
        </w:rPr>
        <w:t>Fmly</w:t>
      </w:r>
      <w:proofErr w:type="spellEnd"/>
    </w:p>
    <w:p w:rsidR="00E376B9" w:rsidRDefault="00E376B9" w:rsidP="008C2EB1">
      <w:pPr>
        <w:pStyle w:val="HTML-voorafopgemaakt"/>
        <w:shd w:val="clear" w:color="auto" w:fill="FFFFE1"/>
        <w:rPr>
          <w:rStyle w:val="pln"/>
          <w:color w:val="222222"/>
          <w:lang w:val="en"/>
        </w:rPr>
      </w:pPr>
      <w:r>
        <w:rPr>
          <w:rStyle w:val="kwd"/>
          <w:color w:val="222222"/>
          <w:lang w:val="en"/>
        </w:rPr>
        <w:t>AS</w:t>
      </w:r>
    </w:p>
    <w:p w:rsidR="00E376B9" w:rsidRDefault="00E376B9" w:rsidP="008C2EB1">
      <w:pPr>
        <w:pStyle w:val="HTML-voorafopgemaakt"/>
        <w:shd w:val="clear" w:color="auto" w:fill="FFFFE1"/>
        <w:rPr>
          <w:rStyle w:val="pln"/>
          <w:color w:val="222222"/>
          <w:lang w:val="en"/>
        </w:rPr>
      </w:pP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
          <w:color w:val="222222"/>
          <w:lang w:val="en"/>
        </w:rPr>
        <w:t>SELECT</w:t>
      </w:r>
      <w:r>
        <w:rPr>
          <w:rStyle w:val="pln"/>
          <w:color w:val="222222"/>
          <w:lang w:val="en"/>
        </w:rPr>
        <w:t xml:space="preserve"> r1</w:t>
      </w:r>
      <w:r>
        <w:rPr>
          <w:rStyle w:val="pun"/>
          <w:color w:val="222222"/>
          <w:lang w:val="en"/>
        </w:rPr>
        <w:t>.</w:t>
      </w:r>
      <w:r>
        <w:rPr>
          <w:rStyle w:val="pln"/>
          <w:color w:val="222222"/>
          <w:lang w:val="en"/>
        </w:rPr>
        <w:t xml:space="preserve">NAME </w:t>
      </w:r>
      <w:r>
        <w:rPr>
          <w:rStyle w:val="kwd"/>
          <w:color w:val="222222"/>
          <w:lang w:val="en"/>
        </w:rPr>
        <w:t>AS</w:t>
      </w:r>
      <w:r>
        <w:rPr>
          <w:rStyle w:val="pln"/>
          <w:color w:val="222222"/>
          <w:lang w:val="en"/>
        </w:rPr>
        <w:t xml:space="preserve"> TopNode</w:t>
      </w:r>
      <w:r>
        <w:rPr>
          <w:rStyle w:val="pun"/>
          <w:color w:val="222222"/>
          <w:lang w:val="en"/>
        </w:rPr>
        <w:t>,</w:t>
      </w:r>
      <w:r>
        <w:rPr>
          <w:rStyle w:val="pln"/>
          <w:color w:val="222222"/>
          <w:lang w:val="en"/>
        </w:rPr>
        <w:t>r2</w:t>
      </w:r>
      <w:r>
        <w:rPr>
          <w:rStyle w:val="pun"/>
          <w:color w:val="222222"/>
          <w:lang w:val="en"/>
        </w:rPr>
        <w:t>.</w:t>
      </w:r>
      <w:r>
        <w:rPr>
          <w:rStyle w:val="pln"/>
          <w:color w:val="222222"/>
          <w:lang w:val="en"/>
        </w:rPr>
        <w:t xml:space="preserve">NAME </w:t>
      </w:r>
      <w:r>
        <w:rPr>
          <w:rStyle w:val="kwd"/>
          <w:color w:val="222222"/>
          <w:lang w:val="en"/>
        </w:rPr>
        <w:t>AS</w:t>
      </w:r>
      <w:r>
        <w:rPr>
          <w:rStyle w:val="pln"/>
          <w:color w:val="222222"/>
          <w:lang w:val="en"/>
        </w:rPr>
        <w:t xml:space="preserve"> </w:t>
      </w:r>
      <w:proofErr w:type="spellStart"/>
      <w:r>
        <w:rPr>
          <w:rStyle w:val="pln"/>
          <w:color w:val="222222"/>
          <w:lang w:val="en"/>
        </w:rPr>
        <w:t>ChildNode</w:t>
      </w:r>
      <w:r>
        <w:rPr>
          <w:rStyle w:val="pun"/>
          <w:color w:val="222222"/>
          <w:lang w:val="en"/>
        </w:rPr>
        <w:t>,</w:t>
      </w:r>
      <w:r>
        <w:rPr>
          <w:rStyle w:val="pln"/>
          <w:color w:val="222222"/>
          <w:lang w:val="en"/>
        </w:rPr>
        <w:t>CAST</w:t>
      </w:r>
      <w:proofErr w:type="spellEnd"/>
      <w:r>
        <w:rPr>
          <w:rStyle w:val="pun"/>
          <w:color w:val="222222"/>
          <w:lang w:val="en"/>
        </w:rPr>
        <w:t>(</w:t>
      </w:r>
      <w:r>
        <w:rPr>
          <w:rStyle w:val="pln"/>
          <w:color w:val="222222"/>
          <w:lang w:val="en"/>
        </w:rPr>
        <w:t>CONCAT</w:t>
      </w:r>
      <w:r>
        <w:rPr>
          <w:rStyle w:val="pun"/>
          <w:color w:val="222222"/>
          <w:lang w:val="en"/>
        </w:rPr>
        <w:t>(</w:t>
      </w:r>
      <w:r>
        <w:rPr>
          <w:rStyle w:val="pln"/>
          <w:color w:val="222222"/>
          <w:lang w:val="en"/>
        </w:rPr>
        <w:t>r1</w:t>
      </w:r>
      <w:r>
        <w:rPr>
          <w:rStyle w:val="pun"/>
          <w:color w:val="222222"/>
          <w:lang w:val="en"/>
        </w:rPr>
        <w:t>.</w:t>
      </w:r>
      <w:r>
        <w:rPr>
          <w:rStyle w:val="pln"/>
          <w:color w:val="222222"/>
          <w:lang w:val="en"/>
        </w:rPr>
        <w:t>NAME</w:t>
      </w:r>
      <w:r>
        <w:rPr>
          <w:rStyle w:val="pun"/>
          <w:color w:val="222222"/>
          <w:lang w:val="en"/>
        </w:rPr>
        <w:t>,</w:t>
      </w:r>
      <w:r>
        <w:rPr>
          <w:rStyle w:val="str"/>
          <w:color w:val="222222"/>
          <w:lang w:val="en"/>
        </w:rPr>
        <w:t>'-&lt;'</w:t>
      </w:r>
      <w:r>
        <w:rPr>
          <w:rStyle w:val="pun"/>
          <w:color w:val="222222"/>
          <w:lang w:val="en"/>
        </w:rPr>
        <w:t>,</w:t>
      </w:r>
      <w:r>
        <w:rPr>
          <w:rStyle w:val="pln"/>
          <w:color w:val="222222"/>
          <w:lang w:val="en"/>
        </w:rPr>
        <w:t>r2</w:t>
      </w:r>
      <w:r>
        <w:rPr>
          <w:rStyle w:val="pun"/>
          <w:color w:val="222222"/>
          <w:lang w:val="en"/>
        </w:rPr>
        <w:t>.</w:t>
      </w:r>
      <w:r>
        <w:rPr>
          <w:rStyle w:val="pln"/>
          <w:color w:val="222222"/>
          <w:lang w:val="en"/>
        </w:rPr>
        <w:t>NAME</w:t>
      </w:r>
      <w:r>
        <w:rPr>
          <w:rStyle w:val="pun"/>
          <w:color w:val="222222"/>
          <w:lang w:val="en"/>
        </w:rPr>
        <w:t>)</w:t>
      </w:r>
      <w:r>
        <w:rPr>
          <w:rStyle w:val="pln"/>
          <w:color w:val="222222"/>
          <w:lang w:val="en"/>
        </w:rPr>
        <w:t xml:space="preserve"> </w:t>
      </w:r>
      <w:r>
        <w:rPr>
          <w:rStyle w:val="kwd"/>
          <w:color w:val="222222"/>
          <w:lang w:val="en"/>
        </w:rPr>
        <w:t>AS</w:t>
      </w:r>
      <w:r>
        <w:rPr>
          <w:rStyle w:val="pln"/>
          <w:color w:val="222222"/>
          <w:lang w:val="en"/>
        </w:rPr>
        <w:t xml:space="preserve"> </w:t>
      </w:r>
      <w:proofErr w:type="spellStart"/>
      <w:r>
        <w:rPr>
          <w:rStyle w:val="typ"/>
          <w:color w:val="222222"/>
          <w:lang w:val="en"/>
        </w:rPr>
        <w:t>varchar</w:t>
      </w:r>
      <w:proofErr w:type="spellEnd"/>
      <w:r>
        <w:rPr>
          <w:rStyle w:val="pun"/>
          <w:color w:val="222222"/>
          <w:lang w:val="en"/>
        </w:rPr>
        <w:t>(</w:t>
      </w:r>
      <w:r>
        <w:rPr>
          <w:rStyle w:val="lit"/>
          <w:color w:val="222222"/>
          <w:lang w:val="en"/>
        </w:rPr>
        <w:t>250</w:t>
      </w:r>
      <w:r>
        <w:rPr>
          <w:rStyle w:val="pun"/>
          <w:color w:val="222222"/>
          <w:lang w:val="en"/>
        </w:rPr>
        <w:t>))</w:t>
      </w:r>
      <w:r>
        <w:rPr>
          <w:rStyle w:val="pln"/>
          <w:color w:val="222222"/>
          <w:lang w:val="en"/>
        </w:rPr>
        <w:t xml:space="preserve"> </w:t>
      </w:r>
      <w:r>
        <w:rPr>
          <w:rStyle w:val="kwd"/>
          <w:color w:val="222222"/>
          <w:lang w:val="en"/>
        </w:rPr>
        <w:t>AS</w:t>
      </w:r>
      <w:r>
        <w:rPr>
          <w:rStyle w:val="pln"/>
          <w:color w:val="222222"/>
          <w:lang w:val="en"/>
        </w:rPr>
        <w:t xml:space="preserve"> Output</w:t>
      </w:r>
      <w:r>
        <w:rPr>
          <w:rStyle w:val="pun"/>
          <w:color w:val="222222"/>
          <w:lang w:val="en"/>
        </w:rPr>
        <w:t>,</w:t>
      </w:r>
      <w:r>
        <w:rPr>
          <w:rStyle w:val="pln"/>
          <w:color w:val="222222"/>
          <w:lang w:val="en"/>
        </w:rPr>
        <w:t>r1</w:t>
      </w:r>
      <w:r>
        <w:rPr>
          <w:rStyle w:val="pun"/>
          <w:color w:val="222222"/>
          <w:lang w:val="en"/>
        </w:rPr>
        <w:t>.$</w:t>
      </w:r>
      <w:r>
        <w:rPr>
          <w:rStyle w:val="pln"/>
          <w:color w:val="222222"/>
          <w:lang w:val="en"/>
        </w:rPr>
        <w:t xml:space="preserve">node_id </w:t>
      </w:r>
      <w:r>
        <w:rPr>
          <w:rStyle w:val="kwd"/>
          <w:color w:val="222222"/>
          <w:lang w:val="en"/>
        </w:rPr>
        <w:t>AS</w:t>
      </w:r>
      <w:r>
        <w:rPr>
          <w:rStyle w:val="pln"/>
          <w:color w:val="222222"/>
          <w:lang w:val="en"/>
        </w:rPr>
        <w:t xml:space="preserve"> </w:t>
      </w:r>
      <w:proofErr w:type="spellStart"/>
      <w:r>
        <w:rPr>
          <w:rStyle w:val="pln"/>
          <w:color w:val="222222"/>
          <w:lang w:val="en"/>
        </w:rPr>
        <w:t>parentid</w:t>
      </w:r>
      <w:proofErr w:type="spellEnd"/>
      <w:r>
        <w:rPr>
          <w:rStyle w:val="pun"/>
          <w:color w:val="222222"/>
          <w:lang w:val="en"/>
        </w:rPr>
        <w:t>,</w:t>
      </w:r>
      <w:r>
        <w:rPr>
          <w:rStyle w:val="pln"/>
          <w:color w:val="222222"/>
          <w:lang w:val="en"/>
        </w:rPr>
        <w:t xml:space="preserve"> r2</w:t>
      </w:r>
      <w:r>
        <w:rPr>
          <w:rStyle w:val="pun"/>
          <w:color w:val="222222"/>
          <w:lang w:val="en"/>
        </w:rPr>
        <w:t>.$</w:t>
      </w:r>
      <w:r>
        <w:rPr>
          <w:rStyle w:val="pln"/>
          <w:color w:val="222222"/>
          <w:lang w:val="en"/>
        </w:rPr>
        <w:t xml:space="preserve">node_id </w:t>
      </w:r>
      <w:r>
        <w:rPr>
          <w:rStyle w:val="kwd"/>
          <w:color w:val="222222"/>
          <w:lang w:val="en"/>
        </w:rPr>
        <w:t>as</w:t>
      </w:r>
      <w:r>
        <w:rPr>
          <w:rStyle w:val="pln"/>
          <w:color w:val="222222"/>
          <w:lang w:val="en"/>
        </w:rPr>
        <w:t xml:space="preserve"> bottomnode</w:t>
      </w:r>
      <w:r>
        <w:rPr>
          <w:rStyle w:val="pun"/>
          <w:color w:val="222222"/>
          <w:lang w:val="en"/>
        </w:rPr>
        <w:t>,</w:t>
      </w:r>
      <w:r>
        <w:rPr>
          <w:rStyle w:val="lit"/>
          <w:color w:val="222222"/>
          <w:lang w:val="en"/>
        </w:rPr>
        <w:t>1</w:t>
      </w:r>
      <w:r>
        <w:rPr>
          <w:rStyle w:val="pln"/>
          <w:color w:val="222222"/>
          <w:lang w:val="en"/>
        </w:rPr>
        <w:t xml:space="preserve"> </w:t>
      </w:r>
      <w:r>
        <w:rPr>
          <w:rStyle w:val="kwd"/>
          <w:color w:val="222222"/>
          <w:lang w:val="en"/>
        </w:rPr>
        <w:t>as</w:t>
      </w:r>
      <w:r>
        <w:rPr>
          <w:rStyle w:val="pln"/>
          <w:color w:val="222222"/>
          <w:lang w:val="en"/>
        </w:rPr>
        <w:t xml:space="preserve"> Tree</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r1 </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3"/>
          <w:color w:val="222222"/>
          <w:lang w:val="en"/>
        </w:rPr>
        <w:t>JOIN</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e </w:t>
      </w:r>
      <w:r>
        <w:rPr>
          <w:rStyle w:val="kwd"/>
          <w:color w:val="222222"/>
          <w:lang w:val="en"/>
        </w:rPr>
        <w:t>ON</w:t>
      </w:r>
      <w:r>
        <w:rPr>
          <w:rStyle w:val="pln"/>
          <w:color w:val="222222"/>
          <w:lang w:val="en"/>
        </w:rPr>
        <w:t xml:space="preserve"> e</w:t>
      </w:r>
      <w:r>
        <w:rPr>
          <w:rStyle w:val="pun"/>
          <w:color w:val="222222"/>
          <w:lang w:val="en"/>
        </w:rPr>
        <w:t>.$</w:t>
      </w:r>
      <w:proofErr w:type="spellStart"/>
      <w:r>
        <w:rPr>
          <w:rStyle w:val="pln"/>
          <w:color w:val="222222"/>
          <w:lang w:val="en"/>
        </w:rPr>
        <w:t>from_id</w:t>
      </w:r>
      <w:proofErr w:type="spellEnd"/>
      <w:r>
        <w:rPr>
          <w:rStyle w:val="pln"/>
          <w:color w:val="222222"/>
          <w:lang w:val="en"/>
        </w:rPr>
        <w:t xml:space="preserve"> </w:t>
      </w:r>
      <w:r>
        <w:rPr>
          <w:rStyle w:val="pun"/>
          <w:color w:val="222222"/>
          <w:lang w:val="en"/>
        </w:rPr>
        <w:t>=</w:t>
      </w:r>
      <w:r>
        <w:rPr>
          <w:rStyle w:val="pln"/>
          <w:color w:val="222222"/>
          <w:lang w:val="en"/>
        </w:rPr>
        <w:t xml:space="preserve"> r1</w:t>
      </w:r>
      <w:r>
        <w:rPr>
          <w:rStyle w:val="pun"/>
          <w:color w:val="222222"/>
          <w:lang w:val="en"/>
        </w:rPr>
        <w:t>.$</w:t>
      </w:r>
      <w:r>
        <w:rPr>
          <w:rStyle w:val="pln"/>
          <w:color w:val="222222"/>
          <w:lang w:val="en"/>
        </w:rPr>
        <w:t xml:space="preserve">node_id </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3"/>
          <w:color w:val="222222"/>
          <w:lang w:val="en"/>
        </w:rPr>
        <w:t>JOIN</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r2 </w:t>
      </w:r>
      <w:r>
        <w:rPr>
          <w:rStyle w:val="kwd"/>
          <w:color w:val="222222"/>
          <w:lang w:val="en"/>
        </w:rPr>
        <w:t>ON</w:t>
      </w:r>
      <w:r>
        <w:rPr>
          <w:rStyle w:val="pln"/>
          <w:color w:val="222222"/>
          <w:lang w:val="en"/>
        </w:rPr>
        <w:t xml:space="preserve"> r2</w:t>
      </w:r>
      <w:r>
        <w:rPr>
          <w:rStyle w:val="pun"/>
          <w:color w:val="222222"/>
          <w:lang w:val="en"/>
        </w:rPr>
        <w:t>.$</w:t>
      </w:r>
      <w:r>
        <w:rPr>
          <w:rStyle w:val="pln"/>
          <w:color w:val="222222"/>
          <w:lang w:val="en"/>
        </w:rPr>
        <w:t xml:space="preserve">node_id </w:t>
      </w:r>
      <w:r>
        <w:rPr>
          <w:rStyle w:val="pun"/>
          <w:color w:val="222222"/>
          <w:lang w:val="en"/>
        </w:rPr>
        <w:t>=</w:t>
      </w:r>
      <w:r>
        <w:rPr>
          <w:rStyle w:val="pln"/>
          <w:color w:val="222222"/>
          <w:lang w:val="en"/>
        </w:rPr>
        <w:t xml:space="preserve"> e</w:t>
      </w:r>
      <w:r>
        <w:rPr>
          <w:rStyle w:val="pun"/>
          <w:color w:val="222222"/>
          <w:lang w:val="en"/>
        </w:rPr>
        <w:t>.$</w:t>
      </w:r>
      <w:proofErr w:type="spellStart"/>
      <w:r>
        <w:rPr>
          <w:rStyle w:val="pln"/>
          <w:color w:val="222222"/>
          <w:lang w:val="en"/>
        </w:rPr>
        <w:t>to_id</w:t>
      </w:r>
      <w:proofErr w:type="spellEnd"/>
      <w:r>
        <w:rPr>
          <w:rStyle w:val="pln"/>
          <w:color w:val="222222"/>
          <w:lang w:val="en"/>
        </w:rPr>
        <w:t xml:space="preserve"> </w:t>
      </w:r>
      <w:r>
        <w:rPr>
          <w:rStyle w:val="kwd3"/>
          <w:color w:val="222222"/>
          <w:lang w:val="en"/>
        </w:rPr>
        <w:t>AND</w:t>
      </w:r>
      <w:r>
        <w:rPr>
          <w:rStyle w:val="pln"/>
          <w:color w:val="222222"/>
          <w:lang w:val="en"/>
        </w:rPr>
        <w:t xml:space="preserve"> r1</w:t>
      </w:r>
      <w:r>
        <w:rPr>
          <w:rStyle w:val="pun"/>
          <w:color w:val="222222"/>
          <w:lang w:val="en"/>
        </w:rPr>
        <w:t>.</w:t>
      </w:r>
      <w:r>
        <w:rPr>
          <w:rStyle w:val="pln"/>
          <w:color w:val="222222"/>
          <w:lang w:val="en"/>
        </w:rPr>
        <w:t xml:space="preserve">NAME </w:t>
      </w:r>
      <w:r>
        <w:rPr>
          <w:rStyle w:val="kwd3"/>
          <w:color w:val="222222"/>
          <w:lang w:val="en"/>
        </w:rPr>
        <w:t>IN</w:t>
      </w:r>
      <w:r>
        <w:rPr>
          <w:rStyle w:val="pun"/>
          <w:color w:val="222222"/>
          <w:lang w:val="en"/>
        </w:rPr>
        <w:t>(</w:t>
      </w:r>
      <w:r>
        <w:rPr>
          <w:rStyle w:val="pln"/>
          <w:color w:val="222222"/>
          <w:lang w:val="en"/>
        </w:rPr>
        <w:t xml:space="preserve"> </w:t>
      </w:r>
      <w:r>
        <w:rPr>
          <w:rStyle w:val="str"/>
          <w:color w:val="222222"/>
          <w:lang w:val="en"/>
        </w:rPr>
        <w:t>'WILLIAM'</w:t>
      </w:r>
      <w:r>
        <w:rPr>
          <w:rStyle w:val="pun"/>
          <w:color w:val="222222"/>
          <w:lang w:val="en"/>
        </w:rPr>
        <w:t>)</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
          <w:color w:val="222222"/>
          <w:lang w:val="en"/>
        </w:rPr>
        <w:t>UNION</w:t>
      </w:r>
      <w:r>
        <w:rPr>
          <w:rStyle w:val="pln"/>
          <w:color w:val="222222"/>
          <w:lang w:val="en"/>
        </w:rPr>
        <w:t xml:space="preserve"> </w:t>
      </w:r>
      <w:r>
        <w:rPr>
          <w:rStyle w:val="kwd3"/>
          <w:color w:val="222222"/>
          <w:lang w:val="en"/>
        </w:rPr>
        <w:t>ALL</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
          <w:color w:val="222222"/>
          <w:lang w:val="en"/>
        </w:rPr>
        <w:t>SELECT</w:t>
      </w:r>
      <w:r>
        <w:rPr>
          <w:rStyle w:val="pln"/>
          <w:color w:val="222222"/>
          <w:lang w:val="en"/>
        </w:rPr>
        <w:t xml:space="preserve"> </w:t>
      </w:r>
      <w:proofErr w:type="spellStart"/>
      <w:r>
        <w:rPr>
          <w:rStyle w:val="pln"/>
          <w:color w:val="222222"/>
          <w:lang w:val="en"/>
        </w:rPr>
        <w:t>c</w:t>
      </w:r>
      <w:r>
        <w:rPr>
          <w:rStyle w:val="pun"/>
          <w:color w:val="222222"/>
          <w:lang w:val="en"/>
        </w:rPr>
        <w:t>.</w:t>
      </w:r>
      <w:r>
        <w:rPr>
          <w:rStyle w:val="pln"/>
          <w:color w:val="222222"/>
          <w:lang w:val="en"/>
        </w:rPr>
        <w:t>ChildNode</w:t>
      </w:r>
      <w:r>
        <w:rPr>
          <w:rStyle w:val="pun"/>
          <w:color w:val="222222"/>
          <w:lang w:val="en"/>
        </w:rPr>
        <w:t>,</w:t>
      </w:r>
      <w:r>
        <w:rPr>
          <w:rStyle w:val="pln"/>
          <w:color w:val="222222"/>
          <w:lang w:val="en"/>
        </w:rPr>
        <w:t>r</w:t>
      </w:r>
      <w:r>
        <w:rPr>
          <w:rStyle w:val="pun"/>
          <w:color w:val="222222"/>
          <w:lang w:val="en"/>
        </w:rPr>
        <w:t>.</w:t>
      </w:r>
      <w:r>
        <w:rPr>
          <w:rStyle w:val="pln"/>
          <w:color w:val="222222"/>
          <w:lang w:val="en"/>
        </w:rPr>
        <w:t>NAME</w:t>
      </w:r>
      <w:r>
        <w:rPr>
          <w:rStyle w:val="pun"/>
          <w:color w:val="222222"/>
          <w:lang w:val="en"/>
        </w:rPr>
        <w:t>,</w:t>
      </w:r>
      <w:r>
        <w:rPr>
          <w:rStyle w:val="pln"/>
          <w:color w:val="222222"/>
          <w:lang w:val="en"/>
        </w:rPr>
        <w:t>CAST</w:t>
      </w:r>
      <w:proofErr w:type="spellEnd"/>
      <w:r>
        <w:rPr>
          <w:rStyle w:val="pun"/>
          <w:color w:val="222222"/>
          <w:lang w:val="en"/>
        </w:rPr>
        <w:t>(</w:t>
      </w:r>
      <w:r>
        <w:rPr>
          <w:rStyle w:val="pln"/>
          <w:color w:val="222222"/>
          <w:lang w:val="en"/>
        </w:rPr>
        <w:t>CONCAT</w:t>
      </w:r>
      <w:r>
        <w:rPr>
          <w:rStyle w:val="pun"/>
          <w:color w:val="222222"/>
          <w:lang w:val="en"/>
        </w:rPr>
        <w:t>(</w:t>
      </w:r>
      <w:proofErr w:type="spellStart"/>
      <w:r>
        <w:rPr>
          <w:rStyle w:val="pln"/>
          <w:color w:val="222222"/>
          <w:lang w:val="en"/>
        </w:rPr>
        <w:t>c</w:t>
      </w:r>
      <w:r>
        <w:rPr>
          <w:rStyle w:val="pun"/>
          <w:color w:val="222222"/>
          <w:lang w:val="en"/>
        </w:rPr>
        <w:t>.</w:t>
      </w:r>
      <w:r>
        <w:rPr>
          <w:rStyle w:val="pln"/>
          <w:color w:val="222222"/>
          <w:lang w:val="en"/>
        </w:rPr>
        <w:t>Output</w:t>
      </w:r>
      <w:proofErr w:type="spellEnd"/>
      <w:r>
        <w:rPr>
          <w:rStyle w:val="pun"/>
          <w:color w:val="222222"/>
          <w:lang w:val="en"/>
        </w:rPr>
        <w:t>,</w:t>
      </w:r>
      <w:r>
        <w:rPr>
          <w:rStyle w:val="str"/>
          <w:color w:val="222222"/>
          <w:lang w:val="en"/>
        </w:rPr>
        <w:t>'-&lt;'</w:t>
      </w:r>
      <w:r>
        <w:rPr>
          <w:rStyle w:val="pun"/>
          <w:color w:val="222222"/>
          <w:lang w:val="en"/>
        </w:rPr>
        <w:t>,</w:t>
      </w:r>
      <w:r>
        <w:rPr>
          <w:rStyle w:val="pln"/>
          <w:color w:val="222222"/>
          <w:lang w:val="en"/>
        </w:rPr>
        <w:t>r</w:t>
      </w:r>
      <w:r>
        <w:rPr>
          <w:rStyle w:val="pun"/>
          <w:color w:val="222222"/>
          <w:lang w:val="en"/>
        </w:rPr>
        <w:t>.</w:t>
      </w:r>
      <w:r>
        <w:rPr>
          <w:rStyle w:val="pln"/>
          <w:color w:val="222222"/>
          <w:lang w:val="en"/>
        </w:rPr>
        <w:t>NAME</w:t>
      </w:r>
      <w:r>
        <w:rPr>
          <w:rStyle w:val="pun"/>
          <w:color w:val="222222"/>
          <w:lang w:val="en"/>
        </w:rPr>
        <w:t>)</w:t>
      </w:r>
      <w:r>
        <w:rPr>
          <w:rStyle w:val="pln"/>
          <w:color w:val="222222"/>
          <w:lang w:val="en"/>
        </w:rPr>
        <w:t xml:space="preserve"> </w:t>
      </w:r>
      <w:r>
        <w:rPr>
          <w:rStyle w:val="kwd"/>
          <w:color w:val="222222"/>
          <w:lang w:val="en"/>
        </w:rPr>
        <w:t>AS</w:t>
      </w:r>
      <w:r>
        <w:rPr>
          <w:rStyle w:val="pln"/>
          <w:color w:val="222222"/>
          <w:lang w:val="en"/>
        </w:rPr>
        <w:t xml:space="preserve"> </w:t>
      </w:r>
      <w:proofErr w:type="spellStart"/>
      <w:r>
        <w:rPr>
          <w:rStyle w:val="typ"/>
          <w:color w:val="222222"/>
          <w:lang w:val="en"/>
        </w:rPr>
        <w:t>varchar</w:t>
      </w:r>
      <w:proofErr w:type="spellEnd"/>
      <w:r>
        <w:rPr>
          <w:rStyle w:val="pun"/>
          <w:color w:val="222222"/>
          <w:lang w:val="en"/>
        </w:rPr>
        <w:t>(</w:t>
      </w:r>
      <w:r>
        <w:rPr>
          <w:rStyle w:val="lit"/>
          <w:color w:val="222222"/>
          <w:lang w:val="en"/>
        </w:rPr>
        <w:t>250</w:t>
      </w:r>
      <w:r>
        <w:rPr>
          <w:rStyle w:val="pun"/>
          <w:color w:val="222222"/>
          <w:lang w:val="en"/>
        </w:rPr>
        <w:t>)),</w:t>
      </w:r>
      <w:r>
        <w:rPr>
          <w:rStyle w:val="pln"/>
          <w:color w:val="222222"/>
          <w:lang w:val="en"/>
        </w:rPr>
        <w:t>c</w:t>
      </w:r>
      <w:r>
        <w:rPr>
          <w:rStyle w:val="pun"/>
          <w:color w:val="222222"/>
          <w:lang w:val="en"/>
        </w:rPr>
        <w:t>.</w:t>
      </w:r>
      <w:r>
        <w:rPr>
          <w:rStyle w:val="pln"/>
          <w:color w:val="222222"/>
          <w:lang w:val="en"/>
        </w:rPr>
        <w:t>bottomnode</w:t>
      </w:r>
      <w:r>
        <w:rPr>
          <w:rStyle w:val="pun"/>
          <w:color w:val="222222"/>
          <w:lang w:val="en"/>
        </w:rPr>
        <w:t>,</w:t>
      </w:r>
      <w:r>
        <w:rPr>
          <w:rStyle w:val="pln"/>
          <w:color w:val="222222"/>
          <w:lang w:val="en"/>
        </w:rPr>
        <w:t>r</w:t>
      </w:r>
      <w:r>
        <w:rPr>
          <w:rStyle w:val="pun"/>
          <w:color w:val="222222"/>
          <w:lang w:val="en"/>
        </w:rPr>
        <w:t>.$</w:t>
      </w:r>
      <w:proofErr w:type="spellStart"/>
      <w:r>
        <w:rPr>
          <w:rStyle w:val="pln"/>
          <w:color w:val="222222"/>
          <w:lang w:val="en"/>
        </w:rPr>
        <w:t>node_id</w:t>
      </w:r>
      <w:r>
        <w:rPr>
          <w:rStyle w:val="pun"/>
          <w:color w:val="222222"/>
          <w:lang w:val="en"/>
        </w:rPr>
        <w:t>,</w:t>
      </w:r>
      <w:r>
        <w:rPr>
          <w:rStyle w:val="pln"/>
          <w:color w:val="222222"/>
          <w:lang w:val="en"/>
        </w:rPr>
        <w:t>Tree</w:t>
      </w:r>
      <w:proofErr w:type="spellEnd"/>
      <w:r>
        <w:rPr>
          <w:rStyle w:val="pln"/>
          <w:color w:val="222222"/>
          <w:lang w:val="en"/>
        </w:rPr>
        <w:t xml:space="preserve"> </w:t>
      </w:r>
      <w:r>
        <w:rPr>
          <w:rStyle w:val="pun"/>
          <w:color w:val="222222"/>
          <w:lang w:val="en"/>
        </w:rPr>
        <w:t>+</w:t>
      </w:r>
      <w:r>
        <w:rPr>
          <w:rStyle w:val="pln"/>
          <w:color w:val="222222"/>
          <w:lang w:val="en"/>
        </w:rPr>
        <w:t xml:space="preserve"> </w:t>
      </w:r>
      <w:r>
        <w:rPr>
          <w:rStyle w:val="lit"/>
          <w:color w:val="222222"/>
          <w:lang w:val="en"/>
        </w:rPr>
        <w:t>1</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
          <w:color w:val="222222"/>
          <w:lang w:val="en"/>
        </w:rPr>
        <w:t>FROM</w:t>
      </w:r>
      <w:r>
        <w:rPr>
          <w:rStyle w:val="pln"/>
          <w:color w:val="222222"/>
          <w:lang w:val="en"/>
        </w:rPr>
        <w:t xml:space="preserve"> </w:t>
      </w:r>
      <w:proofErr w:type="spellStart"/>
      <w:r>
        <w:rPr>
          <w:rStyle w:val="pln"/>
          <w:color w:val="222222"/>
          <w:lang w:val="en"/>
        </w:rPr>
        <w:t>Fmly</w:t>
      </w:r>
      <w:proofErr w:type="spellEnd"/>
      <w:r>
        <w:rPr>
          <w:rStyle w:val="pln"/>
          <w:color w:val="222222"/>
          <w:lang w:val="en"/>
        </w:rPr>
        <w:t xml:space="preserve"> c</w:t>
      </w:r>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3"/>
          <w:color w:val="222222"/>
          <w:lang w:val="en"/>
        </w:rPr>
        <w:t>JOIN</w:t>
      </w:r>
      <w:r>
        <w:rPr>
          <w:rStyle w:val="pln"/>
          <w:color w:val="222222"/>
          <w:lang w:val="en"/>
        </w:rPr>
        <w:t xml:space="preserve"> </w:t>
      </w:r>
      <w:proofErr w:type="spellStart"/>
      <w:r>
        <w:rPr>
          <w:rStyle w:val="pln"/>
          <w:color w:val="222222"/>
          <w:lang w:val="en"/>
        </w:rPr>
        <w:t>MyFmlyEdge</w:t>
      </w:r>
      <w:proofErr w:type="spellEnd"/>
      <w:r>
        <w:rPr>
          <w:rStyle w:val="pln"/>
          <w:color w:val="222222"/>
          <w:lang w:val="en"/>
        </w:rPr>
        <w:t xml:space="preserve"> e </w:t>
      </w:r>
      <w:r>
        <w:rPr>
          <w:rStyle w:val="kwd"/>
          <w:color w:val="222222"/>
          <w:lang w:val="en"/>
        </w:rPr>
        <w:t>ON</w:t>
      </w:r>
      <w:r>
        <w:rPr>
          <w:rStyle w:val="pln"/>
          <w:color w:val="222222"/>
          <w:lang w:val="en"/>
        </w:rPr>
        <w:t xml:space="preserve"> e</w:t>
      </w:r>
      <w:r>
        <w:rPr>
          <w:rStyle w:val="pun"/>
          <w:color w:val="222222"/>
          <w:lang w:val="en"/>
        </w:rPr>
        <w:t>.$</w:t>
      </w:r>
      <w:proofErr w:type="spellStart"/>
      <w:r>
        <w:rPr>
          <w:rStyle w:val="pln"/>
          <w:color w:val="222222"/>
          <w:lang w:val="en"/>
        </w:rPr>
        <w:t>from_id</w:t>
      </w:r>
      <w:proofErr w:type="spellEnd"/>
      <w:r>
        <w:rPr>
          <w:rStyle w:val="pln"/>
          <w:color w:val="222222"/>
          <w:lang w:val="en"/>
        </w:rPr>
        <w:t xml:space="preserve"> </w:t>
      </w:r>
      <w:r>
        <w:rPr>
          <w:rStyle w:val="pun"/>
          <w:color w:val="222222"/>
          <w:lang w:val="en"/>
        </w:rPr>
        <w:t>=</w:t>
      </w:r>
      <w:r>
        <w:rPr>
          <w:rStyle w:val="pln"/>
          <w:color w:val="222222"/>
          <w:lang w:val="en"/>
        </w:rPr>
        <w:t xml:space="preserve"> </w:t>
      </w:r>
      <w:proofErr w:type="spellStart"/>
      <w:r>
        <w:rPr>
          <w:rStyle w:val="pln"/>
          <w:color w:val="222222"/>
          <w:lang w:val="en"/>
        </w:rPr>
        <w:t>c</w:t>
      </w:r>
      <w:r>
        <w:rPr>
          <w:rStyle w:val="pun"/>
          <w:color w:val="222222"/>
          <w:lang w:val="en"/>
        </w:rPr>
        <w:t>.</w:t>
      </w:r>
      <w:r>
        <w:rPr>
          <w:rStyle w:val="pln"/>
          <w:color w:val="222222"/>
          <w:lang w:val="en"/>
        </w:rPr>
        <w:t>bottomnode</w:t>
      </w:r>
      <w:proofErr w:type="spellEnd"/>
    </w:p>
    <w:p w:rsidR="00E376B9" w:rsidRDefault="00E376B9" w:rsidP="008C2EB1">
      <w:pPr>
        <w:pStyle w:val="HTML-voorafopgemaakt"/>
        <w:shd w:val="clear" w:color="auto" w:fill="FFFFE1"/>
        <w:rPr>
          <w:rStyle w:val="pln"/>
          <w:color w:val="222222"/>
          <w:lang w:val="en"/>
        </w:rPr>
      </w:pPr>
      <w:r>
        <w:rPr>
          <w:rStyle w:val="pln"/>
          <w:color w:val="222222"/>
          <w:lang w:val="en"/>
        </w:rPr>
        <w:t xml:space="preserve">   </w:t>
      </w:r>
      <w:r>
        <w:rPr>
          <w:rStyle w:val="kwd3"/>
          <w:color w:val="222222"/>
          <w:lang w:val="en"/>
        </w:rPr>
        <w:t>JOIN</w:t>
      </w:r>
      <w:r>
        <w:rPr>
          <w:rStyle w:val="pln"/>
          <w:color w:val="222222"/>
          <w:lang w:val="en"/>
        </w:rPr>
        <w:t xml:space="preserve"> </w:t>
      </w:r>
      <w:proofErr w:type="spellStart"/>
      <w:r>
        <w:rPr>
          <w:rStyle w:val="pln"/>
          <w:color w:val="222222"/>
          <w:lang w:val="en"/>
        </w:rPr>
        <w:t>MyFmlyNode</w:t>
      </w:r>
      <w:proofErr w:type="spellEnd"/>
      <w:r>
        <w:rPr>
          <w:rStyle w:val="pln"/>
          <w:color w:val="222222"/>
          <w:lang w:val="en"/>
        </w:rPr>
        <w:t xml:space="preserve"> r </w:t>
      </w:r>
      <w:r>
        <w:rPr>
          <w:rStyle w:val="kwd"/>
          <w:color w:val="222222"/>
          <w:lang w:val="en"/>
        </w:rPr>
        <w:t>ON</w:t>
      </w:r>
      <w:r>
        <w:rPr>
          <w:rStyle w:val="pln"/>
          <w:color w:val="222222"/>
          <w:lang w:val="en"/>
        </w:rPr>
        <w:t xml:space="preserve"> r</w:t>
      </w:r>
      <w:r>
        <w:rPr>
          <w:rStyle w:val="pun"/>
          <w:color w:val="222222"/>
          <w:lang w:val="en"/>
        </w:rPr>
        <w:t>.$</w:t>
      </w:r>
      <w:proofErr w:type="spellStart"/>
      <w:r>
        <w:rPr>
          <w:rStyle w:val="pln"/>
          <w:color w:val="222222"/>
          <w:lang w:val="en"/>
        </w:rPr>
        <w:t>node_id</w:t>
      </w:r>
      <w:proofErr w:type="spellEnd"/>
      <w:r>
        <w:rPr>
          <w:rStyle w:val="pln"/>
          <w:color w:val="222222"/>
          <w:lang w:val="en"/>
        </w:rPr>
        <w:t xml:space="preserve"> </w:t>
      </w:r>
      <w:r>
        <w:rPr>
          <w:rStyle w:val="pun"/>
          <w:color w:val="222222"/>
          <w:lang w:val="en"/>
        </w:rPr>
        <w:t>=</w:t>
      </w:r>
      <w:r>
        <w:rPr>
          <w:rStyle w:val="pln"/>
          <w:color w:val="222222"/>
          <w:lang w:val="en"/>
        </w:rPr>
        <w:t xml:space="preserve"> e</w:t>
      </w:r>
      <w:r>
        <w:rPr>
          <w:rStyle w:val="pun"/>
          <w:color w:val="222222"/>
          <w:lang w:val="en"/>
        </w:rPr>
        <w:t>.$</w:t>
      </w:r>
      <w:proofErr w:type="spellStart"/>
      <w:r>
        <w:rPr>
          <w:rStyle w:val="pln"/>
          <w:color w:val="222222"/>
          <w:lang w:val="en"/>
        </w:rPr>
        <w:t>to_id</w:t>
      </w:r>
      <w:proofErr w:type="spellEnd"/>
    </w:p>
    <w:p w:rsidR="00E376B9" w:rsidRDefault="00E376B9" w:rsidP="008C2EB1">
      <w:pPr>
        <w:pStyle w:val="HTML-voorafopgemaakt"/>
        <w:shd w:val="clear" w:color="auto" w:fill="FFFFE1"/>
        <w:rPr>
          <w:rStyle w:val="pln"/>
          <w:color w:val="222222"/>
          <w:lang w:val="en"/>
        </w:rPr>
      </w:pPr>
      <w:r>
        <w:rPr>
          <w:rStyle w:val="pun"/>
          <w:color w:val="222222"/>
          <w:lang w:val="en"/>
        </w:rPr>
        <w:t>)</w:t>
      </w:r>
    </w:p>
    <w:p w:rsidR="00E376B9" w:rsidRDefault="00E376B9" w:rsidP="008C2EB1">
      <w:pPr>
        <w:pStyle w:val="HTML-voorafopgemaakt"/>
        <w:shd w:val="clear" w:color="auto" w:fill="FFFFE1"/>
        <w:rPr>
          <w:color w:val="222222"/>
          <w:lang w:val="en"/>
        </w:rPr>
      </w:pPr>
      <w:r>
        <w:rPr>
          <w:rStyle w:val="kwd"/>
          <w:color w:val="222222"/>
          <w:lang w:val="en"/>
        </w:rPr>
        <w:t>SELECT</w:t>
      </w:r>
      <w:r>
        <w:rPr>
          <w:rStyle w:val="pln"/>
          <w:color w:val="222222"/>
          <w:lang w:val="en"/>
        </w:rPr>
        <w:t xml:space="preserve"> output </w:t>
      </w:r>
      <w:r>
        <w:rPr>
          <w:rStyle w:val="kwd"/>
          <w:color w:val="222222"/>
          <w:lang w:val="en"/>
        </w:rPr>
        <w:t>FROM</w:t>
      </w:r>
      <w:r>
        <w:rPr>
          <w:rStyle w:val="pln"/>
          <w:color w:val="222222"/>
          <w:lang w:val="en"/>
        </w:rPr>
        <w:t xml:space="preserve"> </w:t>
      </w:r>
      <w:proofErr w:type="spellStart"/>
      <w:r>
        <w:rPr>
          <w:rStyle w:val="pln"/>
          <w:color w:val="222222"/>
          <w:lang w:val="en"/>
        </w:rPr>
        <w:t>Fmly</w:t>
      </w:r>
      <w:proofErr w:type="spellEnd"/>
      <w:r>
        <w:rPr>
          <w:rStyle w:val="pln"/>
          <w:color w:val="222222"/>
          <w:lang w:val="en"/>
        </w:rPr>
        <w:tab/>
      </w:r>
      <w:r>
        <w:rPr>
          <w:rStyle w:val="pln"/>
          <w:color w:val="222222"/>
          <w:lang w:val="en"/>
        </w:rPr>
        <w:tab/>
      </w:r>
      <w:r>
        <w:rPr>
          <w:rStyle w:val="pln"/>
          <w:color w:val="222222"/>
          <w:lang w:val="en"/>
        </w:rPr>
        <w:tab/>
      </w:r>
    </w:p>
    <w:p w:rsidR="00E376B9" w:rsidRDefault="00E376B9" w:rsidP="008C2EB1">
      <w:pPr>
        <w:pStyle w:val="Normaalweb"/>
        <w:shd w:val="clear" w:color="auto" w:fill="FFFFFF"/>
        <w:rPr>
          <w:rFonts w:cs="Helvetica"/>
          <w:color w:val="222222"/>
          <w:lang w:val="en"/>
        </w:rPr>
      </w:pPr>
      <w:r>
        <w:rPr>
          <w:rFonts w:cs="Helvetica"/>
          <w:color w:val="222222"/>
          <w:lang w:val="en"/>
        </w:rPr>
        <w:t>This shows all of the connections from left to right.</w:t>
      </w:r>
    </w:p>
    <w:p w:rsidR="00E376B9" w:rsidRDefault="00E376B9" w:rsidP="008C2EB1">
      <w:pPr>
        <w:shd w:val="clear" w:color="auto" w:fill="FFFFFF"/>
        <w:spacing w:line="240" w:lineRule="auto"/>
        <w:jc w:val="center"/>
        <w:rPr>
          <w:rFonts w:ascii="Helvetica" w:hAnsi="Helvetica" w:cs="Helvetica"/>
          <w:color w:val="222222"/>
          <w:lang w:val="en"/>
        </w:rPr>
      </w:pPr>
      <w:r>
        <w:rPr>
          <w:rFonts w:ascii="Helvetica" w:hAnsi="Helvetica" w:cs="Helvetica"/>
          <w:noProof/>
          <w:color w:val="222222"/>
          <w:lang w:eastAsia="nl-NL"/>
        </w:rPr>
        <w:drawing>
          <wp:inline distT="0" distB="0" distL="0" distR="0">
            <wp:extent cx="3159447" cy="3019245"/>
            <wp:effectExtent l="0" t="0" r="3175" b="0"/>
            <wp:docPr id="3" name="Afbeelding 3"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ery resul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6527" cy="3026011"/>
                    </a:xfrm>
                    <a:prstGeom prst="rect">
                      <a:avLst/>
                    </a:prstGeom>
                    <a:noFill/>
                    <a:ln>
                      <a:noFill/>
                    </a:ln>
                  </pic:spPr>
                </pic:pic>
              </a:graphicData>
            </a:graphic>
          </wp:inline>
        </w:drawing>
      </w:r>
    </w:p>
    <w:p w:rsidR="00E376B9" w:rsidRDefault="00E376B9" w:rsidP="008C2EB1">
      <w:pPr>
        <w:pStyle w:val="Kop2"/>
        <w:shd w:val="clear" w:color="auto" w:fill="FFFFFF"/>
        <w:spacing w:line="240" w:lineRule="auto"/>
        <w:rPr>
          <w:rFonts w:ascii="Helvetica" w:hAnsi="Helvetica" w:cs="Helvetica"/>
          <w:color w:val="CC3300"/>
          <w:lang w:val="en"/>
        </w:rPr>
      </w:pPr>
      <w:r>
        <w:rPr>
          <w:lang w:val="en"/>
        </w:rPr>
        <w:t>Conclusion</w:t>
      </w:r>
    </w:p>
    <w:p w:rsidR="00E376B9" w:rsidRDefault="00E376B9" w:rsidP="008C2EB1">
      <w:pPr>
        <w:pStyle w:val="Normaalweb"/>
        <w:shd w:val="clear" w:color="auto" w:fill="FFFFFF"/>
        <w:rPr>
          <w:rFonts w:cs="Helvetica"/>
          <w:color w:val="222222"/>
          <w:lang w:val="en"/>
        </w:rPr>
      </w:pPr>
      <w:r>
        <w:rPr>
          <w:rFonts w:cs="Helvetica"/>
          <w:color w:val="222222"/>
          <w:lang w:val="en"/>
        </w:rPr>
        <w:t>We have seen how the MATCH clause can be used to fetch data from EDGE tables. I hope the tip will be useful for the SQL Server developer community.</w:t>
      </w:r>
    </w:p>
    <w:p w:rsidR="00E376B9" w:rsidRPr="00352247" w:rsidRDefault="00E376B9" w:rsidP="008C2EB1">
      <w:pPr>
        <w:pStyle w:val="Kop5"/>
        <w:shd w:val="clear" w:color="auto" w:fill="FFFFFF"/>
        <w:spacing w:line="240" w:lineRule="auto"/>
        <w:rPr>
          <w:rFonts w:cs="Helvetica"/>
          <w:color w:val="222222"/>
          <w:sz w:val="32"/>
          <w:szCs w:val="32"/>
          <w:lang w:val="en"/>
        </w:rPr>
      </w:pPr>
      <w:r w:rsidRPr="00352247">
        <w:rPr>
          <w:sz w:val="32"/>
          <w:szCs w:val="32"/>
          <w:lang w:val="en"/>
        </w:rPr>
        <w:t>Next Steps</w:t>
      </w:r>
    </w:p>
    <w:p w:rsidR="00836FD3" w:rsidRPr="00836FD3" w:rsidRDefault="00E376B9" w:rsidP="009D14F0">
      <w:pPr>
        <w:numPr>
          <w:ilvl w:val="0"/>
          <w:numId w:val="11"/>
        </w:numPr>
        <w:shd w:val="clear" w:color="auto" w:fill="FFFFFF"/>
        <w:spacing w:line="240" w:lineRule="auto"/>
        <w:ind w:left="0"/>
      </w:pPr>
      <w:r w:rsidRPr="005708D2">
        <w:rPr>
          <w:rFonts w:ascii="inherit" w:hAnsi="inherit" w:cs="Helvetica"/>
          <w:color w:val="222222"/>
          <w:lang w:val="en"/>
        </w:rPr>
        <w:t xml:space="preserve">Check out this tip on the </w:t>
      </w:r>
      <w:hyperlink r:id="rId30" w:history="1">
        <w:r w:rsidRPr="005708D2">
          <w:rPr>
            <w:rStyle w:val="Hyperlink"/>
            <w:rFonts w:ascii="inherit" w:hAnsi="inherit" w:cs="Helvetica"/>
            <w:lang w:val="en"/>
          </w:rPr>
          <w:t>SQL Server MERGE command</w:t>
        </w:r>
      </w:hyperlink>
      <w:r w:rsidRPr="005708D2">
        <w:rPr>
          <w:rFonts w:ascii="inherit" w:hAnsi="inherit" w:cs="Helvetica"/>
          <w:color w:val="222222"/>
          <w:lang w:val="en"/>
        </w:rPr>
        <w:t xml:space="preserve"> </w:t>
      </w:r>
      <w:bookmarkStart w:id="0" w:name="_GoBack"/>
      <w:bookmarkEnd w:id="0"/>
      <w:r w:rsidRPr="005708D2">
        <w:rPr>
          <w:rFonts w:ascii="Helvetica" w:hAnsi="Helvetica" w:cs="Helvetica"/>
          <w:color w:val="222222"/>
          <w:lang w:val="en"/>
        </w:rPr>
        <w:br/>
      </w:r>
      <w:r w:rsidRPr="005708D2">
        <w:rPr>
          <w:rFonts w:ascii="Helvetica" w:hAnsi="Helvetica" w:cs="Helvetica"/>
          <w:color w:val="222222"/>
          <w:lang w:val="en"/>
        </w:rPr>
        <w:br/>
      </w:r>
    </w:p>
    <w:sectPr w:rsidR="00836FD3" w:rsidRPr="00836FD3" w:rsidSect="003A2069">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037" w:rsidRDefault="00477037" w:rsidP="001D0035">
      <w:pPr>
        <w:spacing w:line="240" w:lineRule="auto"/>
      </w:pPr>
      <w:r>
        <w:separator/>
      </w:r>
    </w:p>
  </w:endnote>
  <w:endnote w:type="continuationSeparator" w:id="0">
    <w:p w:rsidR="00477037" w:rsidRDefault="00477037" w:rsidP="001D00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0035" w:rsidRDefault="001D0035">
    <w:pPr>
      <w:pStyle w:val="Voettekst"/>
    </w:pPr>
    <w:fldSimple w:instr=" FILENAME  \* Lower  \* MERGEFORMAT ">
      <w:r>
        <w:rPr>
          <w:noProof/>
        </w:rPr>
        <w:t>25-07-19_rdbms_vs_graph</w:t>
      </w:r>
    </w:fldSimple>
    <w:r>
      <w:ptab w:relativeTo="margin" w:alignment="center" w:leader="none"/>
    </w:r>
    <w:r>
      <w:t>25-7-2019</w:t>
    </w:r>
    <w:r>
      <w:ptab w:relativeTo="margin" w:alignment="right" w:leader="none"/>
    </w:r>
    <w:r>
      <w:fldChar w:fldCharType="begin"/>
    </w:r>
    <w:r>
      <w:instrText>PAGE   \* MERGEFORMAT</w:instrText>
    </w:r>
    <w:r>
      <w:fldChar w:fldCharType="separate"/>
    </w:r>
    <w:r w:rsidR="005708D2">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037" w:rsidRDefault="00477037" w:rsidP="001D0035">
      <w:pPr>
        <w:spacing w:line="240" w:lineRule="auto"/>
      </w:pPr>
      <w:r>
        <w:separator/>
      </w:r>
    </w:p>
  </w:footnote>
  <w:footnote w:type="continuationSeparator" w:id="0">
    <w:p w:rsidR="00477037" w:rsidRDefault="00477037" w:rsidP="001D003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401C8"/>
    <w:multiLevelType w:val="multilevel"/>
    <w:tmpl w:val="2C2034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A934C3"/>
    <w:multiLevelType w:val="hybridMultilevel"/>
    <w:tmpl w:val="AE407894"/>
    <w:lvl w:ilvl="0" w:tplc="5DD87EAA">
      <w:start w:val="1"/>
      <w:numFmt w:val="bullet"/>
      <w:pStyle w:val="Lijststreepjetweedeniveau"/>
      <w:lvlText w:val="–"/>
      <w:lvlJc w:val="left"/>
      <w:pPr>
        <w:ind w:left="587" w:hanging="360"/>
      </w:pPr>
      <w:rPr>
        <w:rFonts w:ascii="Verdana" w:hAnsi="Verdan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17B4C81"/>
    <w:multiLevelType w:val="multilevel"/>
    <w:tmpl w:val="8530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418DE"/>
    <w:multiLevelType w:val="multilevel"/>
    <w:tmpl w:val="649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33BD1"/>
    <w:multiLevelType w:val="multilevel"/>
    <w:tmpl w:val="073856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E3C7145"/>
    <w:multiLevelType w:val="multilevel"/>
    <w:tmpl w:val="4282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B40F8"/>
    <w:multiLevelType w:val="hybridMultilevel"/>
    <w:tmpl w:val="7C08C8CA"/>
    <w:lvl w:ilvl="0" w:tplc="12E2BE0A">
      <w:start w:val="1"/>
      <w:numFmt w:val="decimal"/>
      <w:lvlText w:val="%1"/>
      <w:lvlJc w:val="left"/>
      <w:pPr>
        <w:ind w:left="720" w:hanging="360"/>
      </w:pPr>
      <w:rPr>
        <w:rFonts w:ascii="Verdana" w:hAnsi="Verdana" w:hint="default"/>
        <w:b w:val="0"/>
        <w:i w:val="0"/>
        <w:sz w:val="18"/>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8A81C54"/>
    <w:multiLevelType w:val="hybridMultilevel"/>
    <w:tmpl w:val="D472A18E"/>
    <w:lvl w:ilvl="0" w:tplc="97B4597E">
      <w:start w:val="1"/>
      <w:numFmt w:val="bullet"/>
      <w:pStyle w:val="Lijst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4F0A03A0"/>
    <w:multiLevelType w:val="hybridMultilevel"/>
    <w:tmpl w:val="615C8A74"/>
    <w:lvl w:ilvl="0" w:tplc="12E2BE0A">
      <w:start w:val="1"/>
      <w:numFmt w:val="decimal"/>
      <w:lvlText w:val="%1"/>
      <w:lvlJc w:val="left"/>
      <w:pPr>
        <w:ind w:left="360" w:hanging="360"/>
      </w:pPr>
      <w:rPr>
        <w:rFonts w:ascii="Verdana" w:hAnsi="Verdana" w:hint="default"/>
        <w:b w:val="0"/>
        <w:i w:val="0"/>
        <w:sz w:val="18"/>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583C331C"/>
    <w:multiLevelType w:val="multilevel"/>
    <w:tmpl w:val="615C8A74"/>
    <w:lvl w:ilvl="0">
      <w:start w:val="1"/>
      <w:numFmt w:val="decimal"/>
      <w:lvlText w:val="%1"/>
      <w:lvlJc w:val="left"/>
      <w:pPr>
        <w:ind w:left="720" w:hanging="360"/>
      </w:pPr>
      <w:rPr>
        <w:rFonts w:ascii="Verdana" w:hAnsi="Verdana" w:hint="default"/>
        <w:b w:val="0"/>
        <w:i w:val="0"/>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6"/>
  </w:num>
  <w:num w:numId="3">
    <w:abstractNumId w:val="1"/>
  </w:num>
  <w:num w:numId="4">
    <w:abstractNumId w:val="6"/>
  </w:num>
  <w:num w:numId="5">
    <w:abstractNumId w:val="8"/>
  </w:num>
  <w:num w:numId="6">
    <w:abstractNumId w:val="9"/>
  </w:num>
  <w:num w:numId="7">
    <w:abstractNumId w:val="3"/>
  </w:num>
  <w:num w:numId="8">
    <w:abstractNumId w:val="2"/>
  </w:num>
  <w:num w:numId="9">
    <w:abstractNumId w:val="4"/>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069"/>
    <w:rsid w:val="000E4513"/>
    <w:rsid w:val="000F0A32"/>
    <w:rsid w:val="00123231"/>
    <w:rsid w:val="001D0035"/>
    <w:rsid w:val="001D1B83"/>
    <w:rsid w:val="001E10EF"/>
    <w:rsid w:val="002819EC"/>
    <w:rsid w:val="002A6674"/>
    <w:rsid w:val="00310B62"/>
    <w:rsid w:val="00352247"/>
    <w:rsid w:val="00364DAC"/>
    <w:rsid w:val="003A2069"/>
    <w:rsid w:val="00477037"/>
    <w:rsid w:val="005708D2"/>
    <w:rsid w:val="005F44D8"/>
    <w:rsid w:val="0061475D"/>
    <w:rsid w:val="00836FD3"/>
    <w:rsid w:val="008C2EB1"/>
    <w:rsid w:val="00BD0062"/>
    <w:rsid w:val="00D76A6B"/>
    <w:rsid w:val="00E376B9"/>
    <w:rsid w:val="00E45B7C"/>
    <w:rsid w:val="00F106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4DBFA7-4354-4465-904C-025D71145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E4513"/>
    <w:pPr>
      <w:spacing w:after="0" w:line="240" w:lineRule="atLeast"/>
    </w:pPr>
    <w:rPr>
      <w:rFonts w:ascii="Verdana" w:hAnsi="Verdana"/>
      <w:sz w:val="18"/>
    </w:rPr>
  </w:style>
  <w:style w:type="paragraph" w:styleId="Kop1">
    <w:name w:val="heading 1"/>
    <w:basedOn w:val="Standaard"/>
    <w:next w:val="Standaard"/>
    <w:link w:val="Kop1Char"/>
    <w:uiPriority w:val="1"/>
    <w:qFormat/>
    <w:rsid w:val="00D76A6B"/>
    <w:pPr>
      <w:pageBreakBefore/>
      <w:widowControl w:val="0"/>
      <w:spacing w:after="700" w:line="300" w:lineRule="atLeast"/>
      <w:contextualSpacing/>
      <w:outlineLvl w:val="0"/>
    </w:pPr>
    <w:rPr>
      <w:rFonts w:eastAsiaTheme="majorEastAsia" w:cstheme="majorBidi"/>
      <w:bCs/>
      <w:kern w:val="32"/>
      <w:sz w:val="24"/>
      <w:szCs w:val="28"/>
    </w:rPr>
  </w:style>
  <w:style w:type="paragraph" w:styleId="Kop2">
    <w:name w:val="heading 2"/>
    <w:basedOn w:val="Standaard"/>
    <w:next w:val="Standaard"/>
    <w:link w:val="Kop2Char"/>
    <w:uiPriority w:val="1"/>
    <w:unhideWhenUsed/>
    <w:qFormat/>
    <w:rsid w:val="00E45B7C"/>
    <w:pPr>
      <w:keepNext/>
      <w:widowControl w:val="0"/>
      <w:spacing w:before="200" w:line="300" w:lineRule="atLeast"/>
      <w:contextualSpacing/>
      <w:outlineLvl w:val="1"/>
    </w:pPr>
    <w:rPr>
      <w:rFonts w:eastAsiaTheme="majorEastAsia" w:cstheme="majorBidi"/>
      <w:b/>
      <w:bCs/>
      <w:kern w:val="32"/>
      <w:szCs w:val="26"/>
    </w:rPr>
  </w:style>
  <w:style w:type="paragraph" w:styleId="Kop3">
    <w:name w:val="heading 3"/>
    <w:basedOn w:val="Standaard"/>
    <w:next w:val="Standaard"/>
    <w:link w:val="Kop3Char"/>
    <w:uiPriority w:val="1"/>
    <w:unhideWhenUsed/>
    <w:qFormat/>
    <w:rsid w:val="00E45B7C"/>
    <w:pPr>
      <w:keepNext/>
      <w:widowControl w:val="0"/>
      <w:spacing w:before="240"/>
      <w:outlineLvl w:val="2"/>
    </w:pPr>
    <w:rPr>
      <w:rFonts w:eastAsiaTheme="majorEastAsia" w:cstheme="majorBidi"/>
      <w:bCs/>
      <w:i/>
      <w:kern w:val="32"/>
    </w:rPr>
  </w:style>
  <w:style w:type="paragraph" w:styleId="Kop5">
    <w:name w:val="heading 5"/>
    <w:basedOn w:val="Standaard"/>
    <w:next w:val="Standaard"/>
    <w:link w:val="Kop5Char"/>
    <w:uiPriority w:val="9"/>
    <w:semiHidden/>
    <w:unhideWhenUsed/>
    <w:qFormat/>
    <w:rsid w:val="00364DAC"/>
    <w:pPr>
      <w:keepNext/>
      <w:keepLines/>
      <w:spacing w:before="40"/>
      <w:outlineLvl w:val="4"/>
    </w:pPr>
    <w:rPr>
      <w:rFonts w:asciiTheme="majorHAnsi" w:eastAsiaTheme="majorEastAsia" w:hAnsiTheme="majorHAnsi" w:cstheme="majorBidi"/>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1"/>
    <w:rsid w:val="000E4513"/>
    <w:rPr>
      <w:rFonts w:ascii="Verdana" w:eastAsiaTheme="majorEastAsia" w:hAnsi="Verdana" w:cstheme="majorBidi"/>
      <w:bCs/>
      <w:kern w:val="32"/>
      <w:sz w:val="24"/>
      <w:szCs w:val="28"/>
    </w:rPr>
  </w:style>
  <w:style w:type="character" w:customStyle="1" w:styleId="Kop2Char">
    <w:name w:val="Kop 2 Char"/>
    <w:basedOn w:val="Standaardalinea-lettertype"/>
    <w:link w:val="Kop2"/>
    <w:uiPriority w:val="1"/>
    <w:rsid w:val="000E4513"/>
    <w:rPr>
      <w:rFonts w:ascii="Verdana" w:eastAsiaTheme="majorEastAsia" w:hAnsi="Verdana" w:cstheme="majorBidi"/>
      <w:b/>
      <w:bCs/>
      <w:kern w:val="32"/>
      <w:sz w:val="18"/>
      <w:szCs w:val="26"/>
    </w:rPr>
  </w:style>
  <w:style w:type="character" w:customStyle="1" w:styleId="Kop3Char">
    <w:name w:val="Kop 3 Char"/>
    <w:basedOn w:val="Standaardalinea-lettertype"/>
    <w:link w:val="Kop3"/>
    <w:uiPriority w:val="1"/>
    <w:rsid w:val="000E4513"/>
    <w:rPr>
      <w:rFonts w:ascii="Verdana" w:eastAsiaTheme="majorEastAsia" w:hAnsi="Verdana" w:cstheme="majorBidi"/>
      <w:bCs/>
      <w:i/>
      <w:kern w:val="32"/>
      <w:sz w:val="18"/>
    </w:rPr>
  </w:style>
  <w:style w:type="paragraph" w:customStyle="1" w:styleId="Lijstbullet">
    <w:name w:val="Lijst bullet"/>
    <w:basedOn w:val="Standaard"/>
    <w:uiPriority w:val="2"/>
    <w:qFormat/>
    <w:rsid w:val="005F44D8"/>
    <w:pPr>
      <w:numPr>
        <w:numId w:val="1"/>
      </w:numPr>
      <w:tabs>
        <w:tab w:val="left" w:pos="227"/>
      </w:tabs>
      <w:ind w:left="227" w:hanging="227"/>
    </w:pPr>
  </w:style>
  <w:style w:type="paragraph" w:styleId="Lijstalinea">
    <w:name w:val="List Paragraph"/>
    <w:basedOn w:val="Standaard"/>
    <w:uiPriority w:val="34"/>
    <w:rsid w:val="002A6674"/>
    <w:pPr>
      <w:ind w:left="720"/>
      <w:contextualSpacing/>
    </w:pPr>
  </w:style>
  <w:style w:type="paragraph" w:customStyle="1" w:styleId="Lijststreepjetweedeniveau">
    <w:name w:val="Lijst streepje (tweede niveau)"/>
    <w:basedOn w:val="Standaard"/>
    <w:uiPriority w:val="2"/>
    <w:qFormat/>
    <w:rsid w:val="002A6674"/>
    <w:pPr>
      <w:numPr>
        <w:numId w:val="3"/>
      </w:numPr>
      <w:ind w:left="454" w:hanging="227"/>
    </w:pPr>
  </w:style>
  <w:style w:type="paragraph" w:styleId="Geenafstand">
    <w:name w:val="No Spacing"/>
    <w:uiPriority w:val="3"/>
    <w:rsid w:val="000E4513"/>
    <w:pPr>
      <w:spacing w:after="0" w:line="240" w:lineRule="auto"/>
    </w:pPr>
    <w:rPr>
      <w:rFonts w:ascii="Verdana" w:hAnsi="Verdana"/>
      <w:sz w:val="18"/>
    </w:rPr>
  </w:style>
  <w:style w:type="paragraph" w:styleId="Koptekst">
    <w:name w:val="header"/>
    <w:basedOn w:val="Standaard"/>
    <w:link w:val="KoptekstChar"/>
    <w:uiPriority w:val="99"/>
    <w:unhideWhenUsed/>
    <w:rsid w:val="001D0035"/>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D0035"/>
    <w:rPr>
      <w:rFonts w:ascii="Verdana" w:hAnsi="Verdana"/>
      <w:sz w:val="18"/>
    </w:rPr>
  </w:style>
  <w:style w:type="paragraph" w:styleId="Voettekst">
    <w:name w:val="footer"/>
    <w:basedOn w:val="Standaard"/>
    <w:link w:val="VoettekstChar"/>
    <w:uiPriority w:val="99"/>
    <w:unhideWhenUsed/>
    <w:rsid w:val="001D0035"/>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D0035"/>
    <w:rPr>
      <w:rFonts w:ascii="Verdana" w:hAnsi="Verdana"/>
      <w:sz w:val="18"/>
    </w:rPr>
  </w:style>
  <w:style w:type="character" w:styleId="Hyperlink">
    <w:name w:val="Hyperlink"/>
    <w:basedOn w:val="Standaardalinea-lettertype"/>
    <w:uiPriority w:val="99"/>
    <w:semiHidden/>
    <w:unhideWhenUsed/>
    <w:rsid w:val="001D1B83"/>
    <w:rPr>
      <w:strike w:val="0"/>
      <w:dstrike w:val="0"/>
      <w:color w:val="008CBA"/>
      <w:u w:val="none"/>
      <w:effect w:val="none"/>
    </w:rPr>
  </w:style>
  <w:style w:type="character" w:customStyle="1" w:styleId="hide-for-small">
    <w:name w:val="hide-for-small"/>
    <w:basedOn w:val="Standaardalinea-lettertype"/>
    <w:rsid w:val="001D1B83"/>
  </w:style>
  <w:style w:type="character" w:customStyle="1" w:styleId="Kop5Char">
    <w:name w:val="Kop 5 Char"/>
    <w:basedOn w:val="Standaardalinea-lettertype"/>
    <w:link w:val="Kop5"/>
    <w:uiPriority w:val="9"/>
    <w:semiHidden/>
    <w:rsid w:val="00364DAC"/>
    <w:rPr>
      <w:rFonts w:asciiTheme="majorHAnsi" w:eastAsiaTheme="majorEastAsia" w:hAnsiTheme="majorHAnsi" w:cstheme="majorBidi"/>
      <w:color w:val="365F91" w:themeColor="accent1" w:themeShade="BF"/>
      <w:sz w:val="18"/>
    </w:rPr>
  </w:style>
  <w:style w:type="paragraph" w:styleId="Normaalweb">
    <w:name w:val="Normal (Web)"/>
    <w:basedOn w:val="Standaard"/>
    <w:uiPriority w:val="99"/>
    <w:semiHidden/>
    <w:unhideWhenUsed/>
    <w:rsid w:val="00364DAC"/>
    <w:pPr>
      <w:spacing w:line="240" w:lineRule="auto"/>
    </w:pPr>
    <w:rPr>
      <w:rFonts w:ascii="inherit" w:eastAsia="Times New Roman" w:hAnsi="inherit" w:cs="Times New Roman"/>
      <w:sz w:val="24"/>
      <w:szCs w:val="24"/>
      <w:lang w:eastAsia="nl-NL"/>
    </w:rPr>
  </w:style>
  <w:style w:type="paragraph" w:styleId="HTML-voorafopgemaakt">
    <w:name w:val="HTML Preformatted"/>
    <w:basedOn w:val="Standaard"/>
    <w:link w:val="HTML-voorafopgemaaktChar"/>
    <w:uiPriority w:val="99"/>
    <w:semiHidden/>
    <w:unhideWhenUsed/>
    <w:rsid w:val="00E37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E376B9"/>
    <w:rPr>
      <w:rFonts w:ascii="Courier New" w:eastAsia="Times New Roman" w:hAnsi="Courier New" w:cs="Courier New"/>
      <w:sz w:val="20"/>
      <w:szCs w:val="20"/>
      <w:lang w:eastAsia="nl-NL"/>
    </w:rPr>
  </w:style>
  <w:style w:type="character" w:styleId="Zwaar">
    <w:name w:val="Strong"/>
    <w:basedOn w:val="Standaardalinea-lettertype"/>
    <w:uiPriority w:val="22"/>
    <w:qFormat/>
    <w:rsid w:val="00E376B9"/>
    <w:rPr>
      <w:b/>
      <w:bCs/>
    </w:rPr>
  </w:style>
  <w:style w:type="character" w:customStyle="1" w:styleId="kwd">
    <w:name w:val="kwd"/>
    <w:basedOn w:val="Standaardalinea-lettertype"/>
    <w:rsid w:val="00E376B9"/>
  </w:style>
  <w:style w:type="character" w:customStyle="1" w:styleId="pln">
    <w:name w:val="pln"/>
    <w:basedOn w:val="Standaardalinea-lettertype"/>
    <w:rsid w:val="00E376B9"/>
  </w:style>
  <w:style w:type="character" w:customStyle="1" w:styleId="kwd3">
    <w:name w:val="kwd3"/>
    <w:basedOn w:val="Standaardalinea-lettertype"/>
    <w:rsid w:val="00E376B9"/>
  </w:style>
  <w:style w:type="character" w:customStyle="1" w:styleId="pun">
    <w:name w:val="pun"/>
    <w:basedOn w:val="Standaardalinea-lettertype"/>
    <w:rsid w:val="00E376B9"/>
  </w:style>
  <w:style w:type="character" w:customStyle="1" w:styleId="typ">
    <w:name w:val="typ"/>
    <w:basedOn w:val="Standaardalinea-lettertype"/>
    <w:rsid w:val="00E376B9"/>
  </w:style>
  <w:style w:type="character" w:customStyle="1" w:styleId="lit">
    <w:name w:val="lit"/>
    <w:basedOn w:val="Standaardalinea-lettertype"/>
    <w:rsid w:val="00E376B9"/>
  </w:style>
  <w:style w:type="character" w:customStyle="1" w:styleId="str">
    <w:name w:val="str"/>
    <w:basedOn w:val="Standaardalinea-lettertype"/>
    <w:rsid w:val="00E37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436346">
      <w:bodyDiv w:val="1"/>
      <w:marLeft w:val="0"/>
      <w:marRight w:val="0"/>
      <w:marTop w:val="0"/>
      <w:marBottom w:val="0"/>
      <w:divBdr>
        <w:top w:val="none" w:sz="0" w:space="0" w:color="auto"/>
        <w:left w:val="none" w:sz="0" w:space="0" w:color="auto"/>
        <w:bottom w:val="none" w:sz="0" w:space="0" w:color="auto"/>
        <w:right w:val="none" w:sz="0" w:space="0" w:color="auto"/>
      </w:divBdr>
      <w:divsChild>
        <w:div w:id="1913418834">
          <w:marLeft w:val="0"/>
          <w:marRight w:val="0"/>
          <w:marTop w:val="0"/>
          <w:marBottom w:val="0"/>
          <w:divBdr>
            <w:top w:val="none" w:sz="0" w:space="0" w:color="auto"/>
            <w:left w:val="none" w:sz="0" w:space="0" w:color="auto"/>
            <w:bottom w:val="none" w:sz="0" w:space="0" w:color="auto"/>
            <w:right w:val="none" w:sz="0" w:space="0" w:color="auto"/>
          </w:divBdr>
          <w:divsChild>
            <w:div w:id="14701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5876">
      <w:bodyDiv w:val="1"/>
      <w:marLeft w:val="0"/>
      <w:marRight w:val="0"/>
      <w:marTop w:val="0"/>
      <w:marBottom w:val="0"/>
      <w:divBdr>
        <w:top w:val="none" w:sz="0" w:space="0" w:color="auto"/>
        <w:left w:val="none" w:sz="0" w:space="0" w:color="auto"/>
        <w:bottom w:val="none" w:sz="0" w:space="0" w:color="auto"/>
        <w:right w:val="none" w:sz="0" w:space="0" w:color="auto"/>
      </w:divBdr>
      <w:divsChild>
        <w:div w:id="1085150190">
          <w:marLeft w:val="0"/>
          <w:marRight w:val="0"/>
          <w:marTop w:val="0"/>
          <w:marBottom w:val="0"/>
          <w:divBdr>
            <w:top w:val="none" w:sz="0" w:space="0" w:color="auto"/>
            <w:left w:val="none" w:sz="0" w:space="0" w:color="auto"/>
            <w:bottom w:val="none" w:sz="0" w:space="0" w:color="auto"/>
            <w:right w:val="none" w:sz="0" w:space="0" w:color="auto"/>
          </w:divBdr>
          <w:divsChild>
            <w:div w:id="1963144784">
              <w:marLeft w:val="0"/>
              <w:marRight w:val="0"/>
              <w:marTop w:val="0"/>
              <w:marBottom w:val="0"/>
              <w:divBdr>
                <w:top w:val="none" w:sz="0" w:space="0" w:color="auto"/>
                <w:left w:val="none" w:sz="0" w:space="0" w:color="auto"/>
                <w:bottom w:val="none" w:sz="0" w:space="0" w:color="auto"/>
                <w:right w:val="none" w:sz="0" w:space="0" w:color="auto"/>
              </w:divBdr>
              <w:divsChild>
                <w:div w:id="653491256">
                  <w:marLeft w:val="0"/>
                  <w:marRight w:val="0"/>
                  <w:marTop w:val="0"/>
                  <w:marBottom w:val="300"/>
                  <w:divBdr>
                    <w:top w:val="none" w:sz="0" w:space="0" w:color="auto"/>
                    <w:left w:val="none" w:sz="0" w:space="0" w:color="auto"/>
                    <w:bottom w:val="none" w:sz="0" w:space="0" w:color="auto"/>
                    <w:right w:val="none" w:sz="0" w:space="0" w:color="auto"/>
                  </w:divBdr>
                </w:div>
                <w:div w:id="350953136">
                  <w:marLeft w:val="0"/>
                  <w:marRight w:val="0"/>
                  <w:marTop w:val="0"/>
                  <w:marBottom w:val="300"/>
                  <w:divBdr>
                    <w:top w:val="single" w:sz="6" w:space="3" w:color="AAAAAA"/>
                    <w:left w:val="single" w:sz="6" w:space="3" w:color="AAAAAA"/>
                    <w:bottom w:val="single" w:sz="6" w:space="3" w:color="AAAAAA"/>
                    <w:right w:val="single" w:sz="6" w:space="3" w:color="AAAAAA"/>
                  </w:divBdr>
                </w:div>
                <w:div w:id="1395086560">
                  <w:marLeft w:val="0"/>
                  <w:marRight w:val="0"/>
                  <w:marTop w:val="0"/>
                  <w:marBottom w:val="300"/>
                  <w:divBdr>
                    <w:top w:val="single" w:sz="6" w:space="3" w:color="AAAAAA"/>
                    <w:left w:val="single" w:sz="6" w:space="3" w:color="AAAAAA"/>
                    <w:bottom w:val="single" w:sz="6" w:space="3" w:color="AAAAAA"/>
                    <w:right w:val="single" w:sz="6" w:space="3" w:color="AAAAAA"/>
                  </w:divBdr>
                </w:div>
                <w:div w:id="1181972404">
                  <w:marLeft w:val="0"/>
                  <w:marRight w:val="0"/>
                  <w:marTop w:val="0"/>
                  <w:marBottom w:val="300"/>
                  <w:divBdr>
                    <w:top w:val="single" w:sz="6" w:space="3" w:color="AAAAAA"/>
                    <w:left w:val="single" w:sz="6" w:space="3" w:color="AAAAAA"/>
                    <w:bottom w:val="single" w:sz="6" w:space="3" w:color="AAAAAA"/>
                    <w:right w:val="single" w:sz="6" w:space="3" w:color="AAAAAA"/>
                  </w:divBdr>
                </w:div>
                <w:div w:id="1356809097">
                  <w:marLeft w:val="0"/>
                  <w:marRight w:val="0"/>
                  <w:marTop w:val="0"/>
                  <w:marBottom w:val="300"/>
                  <w:divBdr>
                    <w:top w:val="none" w:sz="0" w:space="0" w:color="auto"/>
                    <w:left w:val="none" w:sz="0" w:space="0" w:color="auto"/>
                    <w:bottom w:val="none" w:sz="0" w:space="0" w:color="auto"/>
                    <w:right w:val="none" w:sz="0" w:space="0" w:color="auto"/>
                  </w:divBdr>
                </w:div>
                <w:div w:id="204105663">
                  <w:marLeft w:val="0"/>
                  <w:marRight w:val="0"/>
                  <w:marTop w:val="0"/>
                  <w:marBottom w:val="300"/>
                  <w:divBdr>
                    <w:top w:val="single" w:sz="6" w:space="3" w:color="AAAAAA"/>
                    <w:left w:val="single" w:sz="6" w:space="3" w:color="AAAAAA"/>
                    <w:bottom w:val="single" w:sz="6" w:space="3" w:color="AAAAAA"/>
                    <w:right w:val="single" w:sz="6" w:space="3" w:color="AAAAAA"/>
                  </w:divBdr>
                </w:div>
                <w:div w:id="1129737084">
                  <w:marLeft w:val="0"/>
                  <w:marRight w:val="0"/>
                  <w:marTop w:val="0"/>
                  <w:marBottom w:val="300"/>
                  <w:divBdr>
                    <w:top w:val="none" w:sz="0" w:space="0" w:color="auto"/>
                    <w:left w:val="none" w:sz="0" w:space="0" w:color="auto"/>
                    <w:bottom w:val="none" w:sz="0" w:space="0" w:color="auto"/>
                    <w:right w:val="none" w:sz="0" w:space="0" w:color="auto"/>
                  </w:divBdr>
                </w:div>
                <w:div w:id="2007635341">
                  <w:marLeft w:val="0"/>
                  <w:marRight w:val="0"/>
                  <w:marTop w:val="0"/>
                  <w:marBottom w:val="300"/>
                  <w:divBdr>
                    <w:top w:val="single" w:sz="6" w:space="3" w:color="AAAAAA"/>
                    <w:left w:val="single" w:sz="6" w:space="3" w:color="AAAAAA"/>
                    <w:bottom w:val="single" w:sz="6" w:space="3" w:color="AAAAAA"/>
                    <w:right w:val="single" w:sz="6" w:space="3" w:color="AAAAAA"/>
                  </w:divBdr>
                </w:div>
                <w:div w:id="1099909643">
                  <w:marLeft w:val="0"/>
                  <w:marRight w:val="0"/>
                  <w:marTop w:val="0"/>
                  <w:marBottom w:val="300"/>
                  <w:divBdr>
                    <w:top w:val="none" w:sz="0" w:space="0" w:color="auto"/>
                    <w:left w:val="none" w:sz="0" w:space="0" w:color="auto"/>
                    <w:bottom w:val="none" w:sz="0" w:space="0" w:color="auto"/>
                    <w:right w:val="none" w:sz="0" w:space="0" w:color="auto"/>
                  </w:divBdr>
                </w:div>
                <w:div w:id="863371394">
                  <w:marLeft w:val="0"/>
                  <w:marRight w:val="0"/>
                  <w:marTop w:val="0"/>
                  <w:marBottom w:val="300"/>
                  <w:divBdr>
                    <w:top w:val="single" w:sz="6" w:space="3" w:color="AAAAAA"/>
                    <w:left w:val="single" w:sz="6" w:space="3" w:color="AAAAAA"/>
                    <w:bottom w:val="single" w:sz="6" w:space="3" w:color="AAAAAA"/>
                    <w:right w:val="single" w:sz="6" w:space="3" w:color="AAAAAA"/>
                  </w:divBdr>
                </w:div>
                <w:div w:id="1935239335">
                  <w:marLeft w:val="0"/>
                  <w:marRight w:val="0"/>
                  <w:marTop w:val="0"/>
                  <w:marBottom w:val="300"/>
                  <w:divBdr>
                    <w:top w:val="single" w:sz="6" w:space="3" w:color="AAAAAA"/>
                    <w:left w:val="single" w:sz="6" w:space="3" w:color="AAAAAA"/>
                    <w:bottom w:val="single" w:sz="6" w:space="3" w:color="AAAAAA"/>
                    <w:right w:val="single" w:sz="6" w:space="3" w:color="AAAAAA"/>
                  </w:divBdr>
                </w:div>
                <w:div w:id="1961034509">
                  <w:marLeft w:val="0"/>
                  <w:marRight w:val="0"/>
                  <w:marTop w:val="0"/>
                  <w:marBottom w:val="300"/>
                  <w:divBdr>
                    <w:top w:val="none" w:sz="0" w:space="0" w:color="auto"/>
                    <w:left w:val="none" w:sz="0" w:space="0" w:color="auto"/>
                    <w:bottom w:val="none" w:sz="0" w:space="0" w:color="auto"/>
                    <w:right w:val="none" w:sz="0" w:space="0" w:color="auto"/>
                  </w:divBdr>
                </w:div>
                <w:div w:id="381254347">
                  <w:marLeft w:val="0"/>
                  <w:marRight w:val="0"/>
                  <w:marTop w:val="0"/>
                  <w:marBottom w:val="300"/>
                  <w:divBdr>
                    <w:top w:val="single" w:sz="6" w:space="3" w:color="AAAAAA"/>
                    <w:left w:val="single" w:sz="6" w:space="3" w:color="AAAAAA"/>
                    <w:bottom w:val="single" w:sz="6" w:space="3" w:color="AAAAAA"/>
                    <w:right w:val="single" w:sz="6" w:space="3" w:color="AAAAAA"/>
                  </w:divBdr>
                </w:div>
                <w:div w:id="1614749518">
                  <w:marLeft w:val="0"/>
                  <w:marRight w:val="0"/>
                  <w:marTop w:val="0"/>
                  <w:marBottom w:val="300"/>
                  <w:divBdr>
                    <w:top w:val="single" w:sz="6" w:space="3" w:color="AAAAAA"/>
                    <w:left w:val="single" w:sz="6" w:space="3" w:color="AAAAAA"/>
                    <w:bottom w:val="single" w:sz="6" w:space="3" w:color="AAAAAA"/>
                    <w:right w:val="single" w:sz="6" w:space="3" w:color="AAAAAA"/>
                  </w:divBdr>
                </w:div>
                <w:div w:id="372465915">
                  <w:marLeft w:val="0"/>
                  <w:marRight w:val="0"/>
                  <w:marTop w:val="0"/>
                  <w:marBottom w:val="300"/>
                  <w:divBdr>
                    <w:top w:val="none" w:sz="0" w:space="0" w:color="auto"/>
                    <w:left w:val="none" w:sz="0" w:space="0" w:color="auto"/>
                    <w:bottom w:val="none" w:sz="0" w:space="0" w:color="auto"/>
                    <w:right w:val="none" w:sz="0" w:space="0" w:color="auto"/>
                  </w:divBdr>
                </w:div>
                <w:div w:id="505946660">
                  <w:marLeft w:val="0"/>
                  <w:marRight w:val="0"/>
                  <w:marTop w:val="0"/>
                  <w:marBottom w:val="300"/>
                  <w:divBdr>
                    <w:top w:val="single" w:sz="6" w:space="3" w:color="AAAAAA"/>
                    <w:left w:val="single" w:sz="6" w:space="3" w:color="AAAAAA"/>
                    <w:bottom w:val="single" w:sz="6" w:space="3" w:color="AAAAAA"/>
                    <w:right w:val="single" w:sz="6" w:space="3" w:color="AAAAAA"/>
                  </w:divBdr>
                </w:div>
                <w:div w:id="1077168234">
                  <w:marLeft w:val="0"/>
                  <w:marRight w:val="0"/>
                  <w:marTop w:val="0"/>
                  <w:marBottom w:val="300"/>
                  <w:divBdr>
                    <w:top w:val="none" w:sz="0" w:space="0" w:color="auto"/>
                    <w:left w:val="none" w:sz="0" w:space="0" w:color="auto"/>
                    <w:bottom w:val="none" w:sz="0" w:space="0" w:color="auto"/>
                    <w:right w:val="none" w:sz="0" w:space="0" w:color="auto"/>
                  </w:divBdr>
                </w:div>
                <w:div w:id="705914352">
                  <w:marLeft w:val="0"/>
                  <w:marRight w:val="0"/>
                  <w:marTop w:val="0"/>
                  <w:marBottom w:val="300"/>
                  <w:divBdr>
                    <w:top w:val="single" w:sz="6" w:space="3" w:color="AAAAAA"/>
                    <w:left w:val="single" w:sz="6" w:space="3" w:color="AAAAAA"/>
                    <w:bottom w:val="single" w:sz="6" w:space="3" w:color="AAAAAA"/>
                    <w:right w:val="single" w:sz="6" w:space="3" w:color="AAAAAA"/>
                  </w:divBdr>
                </w:div>
                <w:div w:id="1500267826">
                  <w:marLeft w:val="0"/>
                  <w:marRight w:val="0"/>
                  <w:marTop w:val="0"/>
                  <w:marBottom w:val="300"/>
                  <w:divBdr>
                    <w:top w:val="none" w:sz="0" w:space="0" w:color="auto"/>
                    <w:left w:val="none" w:sz="0" w:space="0" w:color="auto"/>
                    <w:bottom w:val="none" w:sz="0" w:space="0" w:color="auto"/>
                    <w:right w:val="none" w:sz="0" w:space="0" w:color="auto"/>
                  </w:divBdr>
                </w:div>
                <w:div w:id="704719516">
                  <w:marLeft w:val="0"/>
                  <w:marRight w:val="0"/>
                  <w:marTop w:val="0"/>
                  <w:marBottom w:val="300"/>
                  <w:divBdr>
                    <w:top w:val="single" w:sz="6" w:space="3" w:color="AAAAAA"/>
                    <w:left w:val="single" w:sz="6" w:space="3" w:color="AAAAAA"/>
                    <w:bottom w:val="single" w:sz="6" w:space="3" w:color="AAAAAA"/>
                    <w:right w:val="single" w:sz="6" w:space="3" w:color="AAAAAA"/>
                  </w:divBdr>
                </w:div>
                <w:div w:id="856693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47933605">
      <w:bodyDiv w:val="1"/>
      <w:marLeft w:val="0"/>
      <w:marRight w:val="0"/>
      <w:marTop w:val="0"/>
      <w:marBottom w:val="0"/>
      <w:divBdr>
        <w:top w:val="none" w:sz="0" w:space="0" w:color="auto"/>
        <w:left w:val="none" w:sz="0" w:space="0" w:color="auto"/>
        <w:bottom w:val="none" w:sz="0" w:space="0" w:color="auto"/>
        <w:right w:val="none" w:sz="0" w:space="0" w:color="auto"/>
      </w:divBdr>
      <w:divsChild>
        <w:div w:id="1391268410">
          <w:marLeft w:val="0"/>
          <w:marRight w:val="0"/>
          <w:marTop w:val="0"/>
          <w:marBottom w:val="0"/>
          <w:divBdr>
            <w:top w:val="none" w:sz="0" w:space="0" w:color="auto"/>
            <w:left w:val="none" w:sz="0" w:space="0" w:color="auto"/>
            <w:bottom w:val="none" w:sz="0" w:space="0" w:color="auto"/>
            <w:right w:val="none" w:sz="0" w:space="0" w:color="auto"/>
          </w:divBdr>
          <w:divsChild>
            <w:div w:id="3465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5609">
      <w:bodyDiv w:val="1"/>
      <w:marLeft w:val="0"/>
      <w:marRight w:val="0"/>
      <w:marTop w:val="0"/>
      <w:marBottom w:val="0"/>
      <w:divBdr>
        <w:top w:val="none" w:sz="0" w:space="0" w:color="auto"/>
        <w:left w:val="none" w:sz="0" w:space="0" w:color="auto"/>
        <w:bottom w:val="none" w:sz="0" w:space="0" w:color="auto"/>
        <w:right w:val="none" w:sz="0" w:space="0" w:color="auto"/>
      </w:divBdr>
      <w:divsChild>
        <w:div w:id="421729997">
          <w:marLeft w:val="0"/>
          <w:marRight w:val="0"/>
          <w:marTop w:val="0"/>
          <w:marBottom w:val="0"/>
          <w:divBdr>
            <w:top w:val="none" w:sz="0" w:space="0" w:color="auto"/>
            <w:left w:val="none" w:sz="0" w:space="0" w:color="auto"/>
            <w:bottom w:val="none" w:sz="0" w:space="0" w:color="auto"/>
            <w:right w:val="none" w:sz="0" w:space="0" w:color="auto"/>
          </w:divBdr>
          <w:divsChild>
            <w:div w:id="5780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71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07">
          <w:marLeft w:val="0"/>
          <w:marRight w:val="0"/>
          <w:marTop w:val="0"/>
          <w:marBottom w:val="0"/>
          <w:divBdr>
            <w:top w:val="none" w:sz="0" w:space="0" w:color="auto"/>
            <w:left w:val="none" w:sz="0" w:space="0" w:color="auto"/>
            <w:bottom w:val="none" w:sz="0" w:space="0" w:color="auto"/>
            <w:right w:val="none" w:sz="0" w:space="0" w:color="auto"/>
          </w:divBdr>
          <w:divsChild>
            <w:div w:id="1767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9603">
      <w:bodyDiv w:val="1"/>
      <w:marLeft w:val="0"/>
      <w:marRight w:val="0"/>
      <w:marTop w:val="0"/>
      <w:marBottom w:val="0"/>
      <w:divBdr>
        <w:top w:val="none" w:sz="0" w:space="0" w:color="auto"/>
        <w:left w:val="none" w:sz="0" w:space="0" w:color="auto"/>
        <w:bottom w:val="none" w:sz="0" w:space="0" w:color="auto"/>
        <w:right w:val="none" w:sz="0" w:space="0" w:color="auto"/>
      </w:divBdr>
      <w:divsChild>
        <w:div w:id="108011301">
          <w:marLeft w:val="0"/>
          <w:marRight w:val="0"/>
          <w:marTop w:val="0"/>
          <w:marBottom w:val="0"/>
          <w:divBdr>
            <w:top w:val="none" w:sz="0" w:space="0" w:color="auto"/>
            <w:left w:val="none" w:sz="0" w:space="0" w:color="auto"/>
            <w:bottom w:val="none" w:sz="0" w:space="0" w:color="auto"/>
            <w:right w:val="none" w:sz="0" w:space="0" w:color="auto"/>
          </w:divBdr>
          <w:divsChild>
            <w:div w:id="1655062386">
              <w:marLeft w:val="0"/>
              <w:marRight w:val="0"/>
              <w:marTop w:val="0"/>
              <w:marBottom w:val="0"/>
              <w:divBdr>
                <w:top w:val="none" w:sz="0" w:space="0" w:color="auto"/>
                <w:left w:val="none" w:sz="0" w:space="0" w:color="auto"/>
                <w:bottom w:val="none" w:sz="0" w:space="0" w:color="auto"/>
                <w:right w:val="none" w:sz="0" w:space="0" w:color="auto"/>
              </w:divBdr>
              <w:divsChild>
                <w:div w:id="472480995">
                  <w:marLeft w:val="0"/>
                  <w:marRight w:val="0"/>
                  <w:marTop w:val="0"/>
                  <w:marBottom w:val="300"/>
                  <w:divBdr>
                    <w:top w:val="none" w:sz="0" w:space="0" w:color="auto"/>
                    <w:left w:val="none" w:sz="0" w:space="0" w:color="auto"/>
                    <w:bottom w:val="none" w:sz="0" w:space="0" w:color="auto"/>
                    <w:right w:val="none" w:sz="0" w:space="0" w:color="auto"/>
                  </w:divBdr>
                </w:div>
                <w:div w:id="10577517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ssqltips.com/sqlserverauthor/45/siddharth-mehta/" TargetMode="External"/><Relationship Id="rId13" Type="http://schemas.openxmlformats.org/officeDocument/2006/relationships/image" Target="media/image1.png"/><Relationship Id="rId18" Type="http://schemas.openxmlformats.org/officeDocument/2006/relationships/hyperlink" Target="https://www.mssqltips.com/sql-server-dba-resource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mssqltips.com/sqlservertip/6105/relational-databases-vs-graph-databases/" TargetMode="External"/><Relationship Id="rId17" Type="http://schemas.openxmlformats.org/officeDocument/2006/relationships/hyperlink" Target="https://www.mssqltips.com/sqlservertip/5429/graph-processing-with-sql-server/"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ssqltips.com/sqlserverauthor/296/jayendra-viswanathan/" TargetMode="External"/><Relationship Id="rId20" Type="http://schemas.openxmlformats.org/officeDocument/2006/relationships/hyperlink" Target="https://www.mssqltips.com/sql-server-tip-category/26/scripts/"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ssqltips.com/sql-server-tip-category/228/sql-server-2017/"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ssqltips.com/sqlservertip/4883/sql-server-2017-graph-database-example/"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www.mssqltips.com/sql-server-dba-resources/" TargetMode="External"/><Relationship Id="rId19" Type="http://schemas.openxmlformats.org/officeDocument/2006/relationships/hyperlink" Target="https://www.mssqltips.com/sql-server-tip-category/228/sql-server-2017/"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mssqltips.com/sqlservertip/6105/relational-databases-vs-graph-databases/"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mssqltips.com/sqlservertip/5373/sql-server-merge-statement-usage-and-examples/"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61E39-7E3C-4905-9880-D929739BC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9</Pages>
  <Words>2811</Words>
  <Characters>15461</Characters>
  <Application>Microsoft Office Word</Application>
  <DocSecurity>0</DocSecurity>
  <Lines>128</Lines>
  <Paragraphs>36</Paragraphs>
  <ScaleCrop>false</ScaleCrop>
  <HeadingPairs>
    <vt:vector size="2" baseType="variant">
      <vt:variant>
        <vt:lpstr>Titel</vt:lpstr>
      </vt:variant>
      <vt:variant>
        <vt:i4>1</vt:i4>
      </vt:variant>
    </vt:vector>
  </HeadingPairs>
  <TitlesOfParts>
    <vt:vector size="1" baseType="lpstr">
      <vt:lpstr/>
    </vt:vector>
  </TitlesOfParts>
  <Company>Ministerie van Financien</Company>
  <LinksUpToDate>false</LinksUpToDate>
  <CharactersWithSpaces>18236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K.A. Makowski</dc:creator>
  <cp:keywords/>
  <dc:description/>
  <cp:lastModifiedBy>Chris K.A. Makowski</cp:lastModifiedBy>
  <cp:revision>8</cp:revision>
  <dcterms:created xsi:type="dcterms:W3CDTF">2019-07-25T07:05:00Z</dcterms:created>
  <dcterms:modified xsi:type="dcterms:W3CDTF">2019-07-25T07:36:00Z</dcterms:modified>
</cp:coreProperties>
</file>